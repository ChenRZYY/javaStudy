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spacing w:before="10"/>
        <w:rPr>
          <w:rFonts w:ascii="Times New Roman"/>
          <w:sz w:val="17"/>
        </w:rPr>
      </w:pPr>
    </w:p>
    <w:p>
      <w:pPr>
        <w:tabs>
          <w:tab w:val="left" w:pos="3633"/>
          <w:tab w:val="left" w:pos="4903"/>
          <w:tab w:val="left" w:pos="5922"/>
        </w:tabs>
        <w:spacing w:before="0" w:after="6" w:line="804" w:lineRule="exact"/>
        <w:ind w:left="1047" w:right="0" w:firstLine="0"/>
        <w:jc w:val="left"/>
        <w:rPr>
          <w:rFonts w:ascii="DejaVu Sans" w:eastAsia="DejaVu Sans"/>
          <w:b/>
          <w:sz w:val="44"/>
        </w:rPr>
      </w:pPr>
      <w:bookmarkStart w:id="0" w:name="学成在线-第13天-讲义-在线学习 HLS"/>
      <w:bookmarkEnd w:id="0"/>
      <w:r>
        <w:rPr>
          <w:rFonts w:hint="eastAsia" w:ascii="Droid Sans Fallback" w:eastAsia="Droid Sans Fallback"/>
          <w:color w:val="333333"/>
          <w:sz w:val="44"/>
        </w:rPr>
        <w:t>学成在线</w:t>
      </w:r>
      <w:r>
        <w:rPr>
          <w:rFonts w:hint="eastAsia" w:ascii="Droid Sans Fallback" w:eastAsia="Droid Sans Fallback"/>
          <w:color w:val="333333"/>
          <w:sz w:val="44"/>
        </w:rPr>
        <w:tab/>
      </w:r>
      <w:r>
        <w:rPr>
          <w:rFonts w:ascii="DejaVu Sans" w:eastAsia="DejaVu Sans"/>
          <w:b/>
          <w:color w:val="333333"/>
          <w:sz w:val="44"/>
        </w:rPr>
        <w:t>3</w:t>
      </w:r>
      <w:r>
        <w:rPr>
          <w:rFonts w:ascii="DejaVu Sans" w:eastAsia="DejaVu Sans"/>
          <w:b/>
          <w:color w:val="333333"/>
          <w:sz w:val="44"/>
        </w:rPr>
        <w:tab/>
      </w:r>
      <w:r>
        <w:rPr>
          <w:rFonts w:hint="eastAsia" w:ascii="Droid Sans Fallback" w:eastAsia="Droid Sans Fallback"/>
          <w:color w:val="333333"/>
          <w:sz w:val="44"/>
        </w:rPr>
        <w:t>义</w:t>
      </w:r>
      <w:r>
        <w:rPr>
          <w:rFonts w:hint="eastAsia" w:ascii="Droid Sans Fallback" w:eastAsia="Droid Sans Fallback"/>
          <w:color w:val="333333"/>
          <w:sz w:val="44"/>
        </w:rPr>
        <w:tab/>
      </w:r>
      <w:r>
        <w:rPr>
          <w:rFonts w:hint="eastAsia" w:ascii="Droid Sans Fallback" w:eastAsia="Droid Sans Fallback"/>
          <w:color w:val="333333"/>
          <w:sz w:val="44"/>
        </w:rPr>
        <w:t>线学习</w:t>
      </w:r>
      <w:r>
        <w:rPr>
          <w:rFonts w:hint="eastAsia" w:ascii="Droid Sans Fallback" w:eastAsia="Droid Sans Fallback"/>
          <w:color w:val="333333"/>
          <w:spacing w:val="-7"/>
          <w:sz w:val="44"/>
        </w:rPr>
        <w:t xml:space="preserve"> </w:t>
      </w:r>
      <w:r>
        <w:rPr>
          <w:rFonts w:ascii="DejaVu Sans" w:eastAsia="DejaVu Sans"/>
          <w:b/>
          <w:color w:val="333333"/>
          <w:sz w:val="44"/>
        </w:rPr>
        <w:t>HLS</w:t>
      </w:r>
    </w:p>
    <w:p>
      <w:pPr>
        <w:pStyle w:val="7"/>
        <w:spacing w:line="20" w:lineRule="exact"/>
        <w:ind w:left="1042"/>
        <w:rPr>
          <w:rFonts w:ascii="DejaVu Sans"/>
          <w:sz w:val="2"/>
        </w:rPr>
      </w:pPr>
      <w:r>
        <w:rPr>
          <w:rFonts w:ascii="DejaVu Sans"/>
          <w:sz w:val="2"/>
        </w:rPr>
        <w:pict>
          <v:group id="_x0000_s1026" o:spid="_x0000_s1026" o:spt="203" style="height:0.75pt;width:490pt;" coordsize="9800,15">
            <o:lock v:ext="edit"/>
            <v:line id="_x0000_s1027" o:spid="_x0000_s1027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2"/>
        <w:numPr>
          <w:ilvl w:val="0"/>
          <w:numId w:val="1"/>
        </w:numPr>
        <w:tabs>
          <w:tab w:val="left" w:pos="1850"/>
          <w:tab w:val="left" w:pos="1851"/>
        </w:tabs>
        <w:spacing w:before="35" w:after="6" w:line="240" w:lineRule="auto"/>
        <w:ind w:left="1850" w:right="0" w:hanging="803"/>
        <w:jc w:val="left"/>
      </w:pPr>
      <w:bookmarkStart w:id="1" w:name="1 在线学习需求分析"/>
      <w:bookmarkEnd w:id="1"/>
      <w:bookmarkStart w:id="2" w:name="1 在线学习需求分析"/>
      <w:bookmarkEnd w:id="2"/>
      <w:r>
        <w:rPr>
          <w:color w:val="333333"/>
        </w:rPr>
        <w:t>线学习需求分析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28" o:spid="_x0000_s1028" o:spt="203" style="height:0.75pt;width:490pt;" coordsize="9800,15">
            <o:lock v:ext="edit"/>
            <v:line id="_x0000_s1029" o:spid="_x0000_s1029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numPr>
          <w:ilvl w:val="1"/>
          <w:numId w:val="1"/>
        </w:numPr>
        <w:tabs>
          <w:tab w:val="left" w:pos="1964"/>
          <w:tab w:val="left" w:pos="1965"/>
        </w:tabs>
        <w:spacing w:before="75" w:after="0" w:line="240" w:lineRule="auto"/>
        <w:ind w:left="1964" w:right="0" w:hanging="917"/>
        <w:jc w:val="left"/>
      </w:pPr>
      <w:bookmarkStart w:id="3" w:name="1.1 需求描述"/>
      <w:bookmarkEnd w:id="3"/>
      <w:bookmarkStart w:id="4" w:name="1.1 需求描述"/>
      <w:bookmarkEnd w:id="4"/>
      <w:r>
        <w:rPr>
          <w:color w:val="333333"/>
        </w:rPr>
        <w:t>求描述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30" o:spid="_x0000_s1030" o:spt="203" style="height:0.75pt;width:490pt;" coordsize="9800,15">
            <o:lock v:ext="edit"/>
            <v:line id="_x0000_s1031" o:spid="_x0000_s1031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86" w:line="206" w:lineRule="auto"/>
        <w:ind w:left="1242" w:right="1096"/>
      </w:pPr>
      <w:r>
        <w:rPr>
          <w:color w:val="333333"/>
        </w:rPr>
        <w:t xml:space="preserve">成在线作为在线教育网站，提供多种学习形式，包括：录播、直播、图文、社群等，学生登录进入学习中心即可  </w:t>
      </w:r>
      <w:r>
        <w:rPr>
          <w:color w:val="333333"/>
          <w:w w:val="105"/>
        </w:rPr>
        <w:t>线学习，本章节将开发录播课程的在线学习功能，需求如下：</w:t>
      </w:r>
    </w:p>
    <w:p>
      <w:pPr>
        <w:pStyle w:val="7"/>
        <w:spacing w:before="97" w:line="302" w:lineRule="auto"/>
        <w:ind w:left="1353" w:right="6623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963930</wp:posOffset>
            </wp:positionV>
            <wp:extent cx="6253480" cy="1981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28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 xml:space="preserve">学生可以在 </w:t>
      </w:r>
      <w:r>
        <w:rPr>
          <w:rFonts w:hint="eastAsia" w:ascii="Noto Sans CJK JP Regular" w:eastAsia="Noto Sans CJK JP Regular"/>
          <w:color w:val="333333"/>
          <w:w w:val="105"/>
        </w:rPr>
        <w:t xml:space="preserve">indows </w:t>
      </w:r>
      <w:r>
        <w:rPr>
          <w:color w:val="333333"/>
          <w:w w:val="105"/>
        </w:rPr>
        <w:t>览器上在线观看视频。播放器具有快进、快退、暂停等基本功能。学生可以方便切换章节进行学习。</w:t>
      </w:r>
    </w:p>
    <w:p>
      <w:pPr>
        <w:pStyle w:val="7"/>
        <w:spacing w:before="84"/>
        <w:ind w:left="1242"/>
      </w:pPr>
      <w:r>
        <w:rPr>
          <w:color w:val="333333"/>
          <w:w w:val="105"/>
        </w:rPr>
        <w:t>么是录播课程？</w:t>
      </w:r>
    </w:p>
    <w:p>
      <w:pPr>
        <w:pStyle w:val="7"/>
        <w:spacing w:before="115" w:line="309" w:lineRule="auto"/>
        <w:ind w:left="1242" w:right="5193"/>
      </w:pPr>
      <w:r>
        <w:rPr>
          <w:color w:val="333333"/>
        </w:rPr>
        <w:t>播课程就是提供录制好课程视频，供用户在线点播，反复学习。</w:t>
      </w:r>
      <w:r>
        <w:rPr>
          <w:color w:val="333333"/>
          <w:w w:val="105"/>
        </w:rPr>
        <w:t>程视频如何管理？</w:t>
      </w:r>
    </w:p>
    <w:p>
      <w:pPr>
        <w:pStyle w:val="7"/>
        <w:spacing w:before="14"/>
        <w:ind w:left="1242"/>
      </w:pPr>
      <w:r>
        <w:rPr>
          <w:color w:val="333333"/>
          <w:w w:val="105"/>
        </w:rPr>
        <w:t>资管理系统专门来管理课程视频，用户视频文件上传到媒资系统，并对视频进行编码处理。</w:t>
      </w:r>
    </w:p>
    <w:p>
      <w:pPr>
        <w:pStyle w:val="7"/>
        <w:spacing w:before="6"/>
        <w:rPr>
          <w:sz w:val="26"/>
        </w:rPr>
      </w:pPr>
    </w:p>
    <w:p>
      <w:pPr>
        <w:pStyle w:val="3"/>
        <w:numPr>
          <w:ilvl w:val="1"/>
          <w:numId w:val="1"/>
        </w:numPr>
        <w:tabs>
          <w:tab w:val="left" w:pos="1964"/>
          <w:tab w:val="left" w:pos="1965"/>
        </w:tabs>
        <w:spacing w:before="20" w:after="0" w:line="240" w:lineRule="auto"/>
        <w:ind w:left="1964" w:right="0" w:hanging="917"/>
        <w:jc w:val="left"/>
      </w:pPr>
      <w:bookmarkStart w:id="5" w:name="1.2 视频点播解决方案"/>
      <w:bookmarkEnd w:id="5"/>
      <w:bookmarkStart w:id="6" w:name="1.2 视频点播解决方案"/>
      <w:bookmarkEnd w:id="6"/>
      <w:r>
        <w:rPr>
          <w:color w:val="333333"/>
        </w:rPr>
        <w:t>频点播解决方案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32" o:spid="_x0000_s1032" o:spt="203" style="height:0.75pt;width:490pt;" coordsize="9800,15">
            <o:lock v:ext="edit"/>
            <v:line id="_x0000_s1033" o:spid="_x0000_s1033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4"/>
        <w:numPr>
          <w:ilvl w:val="1"/>
          <w:numId w:val="2"/>
        </w:numPr>
        <w:tabs>
          <w:tab w:val="left" w:pos="2083"/>
          <w:tab w:val="left" w:pos="2084"/>
        </w:tabs>
        <w:spacing w:before="125" w:after="0" w:line="240" w:lineRule="auto"/>
        <w:ind w:left="2083" w:right="0" w:hanging="869"/>
        <w:jc w:val="left"/>
      </w:pPr>
      <w:bookmarkStart w:id="7" w:name="1.2.1 流媒体"/>
      <w:bookmarkEnd w:id="7"/>
      <w:bookmarkStart w:id="8" w:name="1.2.1 流媒体"/>
      <w:bookmarkEnd w:id="8"/>
      <w:r>
        <w:rPr>
          <w:color w:val="333333"/>
        </w:rPr>
        <w:t>媒体</w:t>
      </w:r>
    </w:p>
    <w:p>
      <w:pPr>
        <w:pStyle w:val="7"/>
        <w:spacing w:before="108"/>
        <w:ind w:left="1497"/>
      </w:pPr>
      <w:r>
        <w:rPr>
          <w:color w:val="333333"/>
          <w:w w:val="105"/>
        </w:rPr>
        <w:t>流媒体：</w:t>
      </w:r>
    </w:p>
    <w:p>
      <w:pPr>
        <w:spacing w:after="0"/>
        <w:sectPr>
          <w:headerReference r:id="rId3" w:type="default"/>
          <w:footerReference r:id="rId4" w:type="default"/>
          <w:type w:val="continuous"/>
          <w:pgSz w:w="11900" w:h="16820"/>
          <w:pgMar w:top="1060" w:right="0" w:bottom="720" w:left="0" w:header="373" w:footer="520" w:gutter="0"/>
        </w:sectPr>
      </w:pPr>
    </w:p>
    <w:p>
      <w:pPr>
        <w:pStyle w:val="7"/>
        <w:spacing w:before="16"/>
        <w:rPr>
          <w:sz w:val="21"/>
        </w:rPr>
      </w:pPr>
    </w:p>
    <w:p>
      <w:pPr>
        <w:pStyle w:val="7"/>
        <w:ind w:left="1183"/>
        <w:rPr>
          <w:sz w:val="20"/>
        </w:rPr>
      </w:pPr>
      <w:r>
        <w:rPr>
          <w:sz w:val="20"/>
        </w:rPr>
        <w:drawing>
          <wp:inline distT="0" distB="0" distL="0" distR="0">
            <wp:extent cx="6161405" cy="199771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625" cy="19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6"/>
        <w:rPr>
          <w:sz w:val="8"/>
        </w:rPr>
      </w:pPr>
    </w:p>
    <w:p>
      <w:pPr>
        <w:pStyle w:val="7"/>
        <w:spacing w:before="27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>细参考：</w:t>
      </w:r>
      <w:r>
        <w:fldChar w:fldCharType="begin"/>
      </w:r>
      <w:r>
        <w:instrText xml:space="preserve"> HYPERLINK "https://baike.baidu.com/item/%E6%B5%81%E5%AA%92%E4%BD%93/98740?fr=aladdin"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ttps://baike.baidu.com/item/%E6%B5%81%E5%AA%92%E4%BD%93/98740?fr=aladdin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tabs>
          <w:tab w:val="left" w:pos="1928"/>
        </w:tabs>
        <w:spacing w:before="130" w:line="206" w:lineRule="auto"/>
        <w:ind w:left="1487" w:right="1096" w:hanging="441"/>
      </w:pPr>
      <w:r>
        <w:rPr>
          <w:color w:val="333333"/>
        </w:rPr>
        <w:t xml:space="preserve">概括理解：流媒体就是将视频文件分成许多小块儿，将这些小块儿作为数据包通过网络发送出去，实现一边传输视  </w:t>
      </w:r>
      <w:r>
        <w:rPr>
          <w:color w:val="333333"/>
          <w:w w:val="105"/>
        </w:rPr>
        <w:t>据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一边观看视频。</w:t>
      </w:r>
    </w:p>
    <w:p>
      <w:pPr>
        <w:pStyle w:val="7"/>
        <w:spacing w:before="10"/>
        <w:rPr>
          <w:sz w:val="27"/>
        </w:rPr>
      </w:pPr>
    </w:p>
    <w:p>
      <w:pPr>
        <w:pStyle w:val="7"/>
        <w:spacing w:before="57"/>
        <w:ind w:left="1497"/>
      </w:pPr>
      <w:r>
        <w:pict>
          <v:shape id="_x0000_s1034" o:spid="_x0000_s1034" style="position:absolute;left:0pt;margin-left:63pt;margin-top:10pt;height:3.8pt;width:3.8pt;mso-position-horizontal-relative:page;z-index:2048;mso-width-relative:page;mso-height-relative:page;" fillcolor="#333333" filled="t" stroked="f" coordorigin="1261,200" coordsize="76,76" path="m1298,275l1282,273,1270,266,1263,254,1261,238,1263,222,1270,210,1282,203,1298,200,1314,203,1326,210,1333,222,1336,238,1333,254,1326,266,1314,273,1298,275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  <w:w w:val="105"/>
        </w:rPr>
        <w:t>流式传输</w:t>
      </w:r>
    </w:p>
    <w:p>
      <w:pPr>
        <w:pStyle w:val="7"/>
        <w:spacing w:before="56"/>
        <w:ind w:left="1692"/>
      </w:pPr>
      <w:r>
        <w:rPr>
          <w:color w:val="333333"/>
          <w:w w:val="105"/>
        </w:rPr>
        <w:t>网络上传输音、视频信息有两个方式：下载和流式传输。</w:t>
      </w:r>
    </w:p>
    <w:p>
      <w:pPr>
        <w:pStyle w:val="7"/>
        <w:spacing w:before="75" w:line="206" w:lineRule="auto"/>
        <w:ind w:left="1692" w:right="1231"/>
      </w:pPr>
      <w:r>
        <w:rPr>
          <w:color w:val="333333"/>
        </w:rPr>
        <w:t xml:space="preserve">载：就是把音、视频文件完全下载到本机后开始播放，它的特点是必须等到视频文件下载完成方可播放， </w:t>
      </w:r>
      <w:r>
        <w:rPr>
          <w:color w:val="333333"/>
          <w:w w:val="105"/>
        </w:rPr>
        <w:t>放等待时间较长，无法去播放还未下载的部分视频。</w:t>
      </w:r>
    </w:p>
    <w:p>
      <w:pPr>
        <w:pStyle w:val="7"/>
        <w:tabs>
          <w:tab w:val="left" w:pos="8003"/>
        </w:tabs>
        <w:spacing w:before="70" w:line="268" w:lineRule="auto"/>
        <w:ind w:left="1692" w:right="2919"/>
      </w:pPr>
      <w:r>
        <w:rPr>
          <w:color w:val="333333"/>
        </w:rPr>
        <w:t>式传输：就是客户端通过链接视频服务器实时传输音、视频信息，实现</w:t>
      </w:r>
      <w:r>
        <w:rPr>
          <w:color w:val="333333"/>
        </w:rPr>
        <w:tab/>
      </w:r>
      <w:r>
        <w:rPr>
          <w:color w:val="333333"/>
        </w:rPr>
        <w:t>下载边播放</w:t>
      </w:r>
      <w:r>
        <w:rPr>
          <w:color w:val="333333"/>
          <w:w w:val="105"/>
        </w:rPr>
        <w:t>式传输包括如下两种方式：</w:t>
      </w:r>
    </w:p>
    <w:p>
      <w:pPr>
        <w:pStyle w:val="7"/>
        <w:spacing w:before="12"/>
        <w:ind w:left="2049"/>
      </w:pPr>
      <w:r>
        <w:rPr>
          <w:color w:val="333333"/>
          <w:w w:val="105"/>
        </w:rPr>
        <w:t>序流式传输</w:t>
      </w:r>
    </w:p>
    <w:p>
      <w:pPr>
        <w:pStyle w:val="7"/>
        <w:tabs>
          <w:tab w:val="left" w:pos="8009"/>
        </w:tabs>
        <w:spacing w:before="93" w:line="189" w:lineRule="auto"/>
        <w:ind w:left="1692" w:right="1231"/>
      </w:pPr>
      <w:r>
        <w:rPr>
          <w:color w:val="333333"/>
        </w:rPr>
        <w:t xml:space="preserve">顺序下载音、视频文件，可以实现边下载边播放，不过，用户只能观看已下载的视频内容，无法快进到未 载的视频部分，顺序流式传输可以使用  </w:t>
      </w:r>
      <w:r>
        <w:rPr>
          <w:color w:val="333333"/>
          <w:spacing w:val="21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ttp    </w:t>
      </w:r>
      <w:r>
        <w:rPr>
          <w:rFonts w:hint="eastAsia" w:ascii="Noto Sans CJK JP Regular" w:eastAsia="Noto Sans CJK JP Regular"/>
          <w:color w:val="333333"/>
          <w:spacing w:val="18"/>
        </w:rPr>
        <w:t xml:space="preserve"> </w:t>
      </w:r>
      <w:r>
        <w:rPr>
          <w:color w:val="333333"/>
        </w:rPr>
        <w:t xml:space="preserve">务器来实现，比如  </w:t>
      </w:r>
      <w:r>
        <w:rPr>
          <w:color w:val="333333"/>
          <w:spacing w:val="2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ginx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pache</w:t>
      </w:r>
      <w:r>
        <w:rPr>
          <w:rFonts w:hint="eastAsia" w:ascii="Noto Sans CJK JP Regular" w:eastAsia="Noto Sans CJK JP Regular"/>
          <w:color w:val="333333"/>
          <w:spacing w:val="26"/>
        </w:rPr>
        <w:t xml:space="preserve"> </w:t>
      </w:r>
      <w:r>
        <w:rPr>
          <w:color w:val="333333"/>
        </w:rPr>
        <w:t>。</w:t>
      </w:r>
    </w:p>
    <w:p>
      <w:pPr>
        <w:pStyle w:val="7"/>
        <w:spacing w:before="7"/>
        <w:rPr>
          <w:sz w:val="24"/>
        </w:rPr>
      </w:pPr>
    </w:p>
    <w:p>
      <w:pPr>
        <w:pStyle w:val="7"/>
        <w:ind w:left="1803"/>
      </w:pPr>
      <w:r>
        <w:rPr>
          <w:color w:val="333333"/>
          <w:w w:val="105"/>
        </w:rPr>
        <w:t>实时流式传输</w:t>
      </w:r>
    </w:p>
    <w:p>
      <w:pPr>
        <w:pStyle w:val="7"/>
        <w:tabs>
          <w:tab w:val="left" w:pos="9494"/>
          <w:tab w:val="left" w:pos="10212"/>
        </w:tabs>
        <w:spacing w:before="93" w:line="180" w:lineRule="auto"/>
        <w:ind w:left="1692" w:right="1220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时流式传输可以解决顺序流式传输无法快进的问题，它与  </w:t>
      </w:r>
      <w:r>
        <w:rPr>
          <w:color w:val="333333"/>
          <w:spacing w:val="34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ttp   </w:t>
      </w:r>
      <w:r>
        <w:rPr>
          <w:rFonts w:hint="eastAsia" w:ascii="Noto Sans CJK JP Regular" w:eastAsia="Noto Sans CJK JP Regular"/>
          <w:color w:val="333333"/>
          <w:spacing w:val="19"/>
        </w:rPr>
        <w:t xml:space="preserve"> </w:t>
      </w:r>
      <w:r>
        <w:rPr>
          <w:color w:val="333333"/>
        </w:rPr>
        <w:t xml:space="preserve">式传输不同，它必须使用流媒体服务器并使用流媒体协议来传输视频，它比  </w:t>
      </w:r>
      <w:r>
        <w:rPr>
          <w:color w:val="333333"/>
          <w:spacing w:val="2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ttp    </w:t>
      </w:r>
      <w:r>
        <w:rPr>
          <w:rFonts w:hint="eastAsia" w:ascii="Noto Sans CJK JP Regular" w:eastAsia="Noto Sans CJK JP Regular"/>
          <w:color w:val="333333"/>
          <w:spacing w:val="25"/>
        </w:rPr>
        <w:t xml:space="preserve"> </w:t>
      </w:r>
      <w:r>
        <w:rPr>
          <w:color w:val="333333"/>
        </w:rPr>
        <w:t xml:space="preserve">式传输复杂。常见的实时流式传输协议有 </w:t>
      </w:r>
      <w:r>
        <w:rPr>
          <w:color w:val="333333"/>
          <w:spacing w:val="48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TSP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TMP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SVP</w:t>
      </w:r>
    </w:p>
    <w:p>
      <w:pPr>
        <w:pStyle w:val="7"/>
        <w:spacing w:line="308" w:lineRule="exact"/>
        <w:ind w:left="1692"/>
      </w:pPr>
      <w:r>
        <w:rPr>
          <w:color w:val="333333"/>
          <w:w w:val="102"/>
        </w:rPr>
        <w:t>。</w:t>
      </w:r>
    </w:p>
    <w:p>
      <w:pPr>
        <w:pStyle w:val="7"/>
        <w:spacing w:before="2"/>
        <w:rPr>
          <w:sz w:val="21"/>
        </w:rPr>
      </w:pPr>
    </w:p>
    <w:p>
      <w:pPr>
        <w:pStyle w:val="7"/>
        <w:spacing w:before="58"/>
        <w:ind w:left="1497"/>
      </w:pPr>
      <w:r>
        <w:rPr>
          <w:color w:val="333333"/>
          <w:w w:val="105"/>
        </w:rPr>
        <w:t>流媒体系统的概要结构</w:t>
      </w:r>
    </w:p>
    <w:p>
      <w:pPr>
        <w:pStyle w:val="7"/>
        <w:spacing w:before="40"/>
        <w:ind w:left="1692"/>
      </w:pPr>
      <w:r>
        <w:rPr>
          <w:color w:val="333333"/>
          <w:w w:val="105"/>
        </w:rPr>
        <w:t>过流媒体系统的概要结构学习流媒体系统的基本业务流程。</w:t>
      </w:r>
    </w:p>
    <w:p>
      <w:pPr>
        <w:spacing w:after="0"/>
        <w:sectPr>
          <w:pgSz w:w="11900" w:h="16820"/>
          <w:pgMar w:top="1060" w:right="0" w:bottom="3960" w:left="0" w:header="373" w:footer="520" w:gutter="0"/>
        </w:sectPr>
      </w:pPr>
    </w:p>
    <w:p>
      <w:pPr>
        <w:pStyle w:val="7"/>
        <w:spacing w:before="7"/>
        <w:rPr>
          <w:sz w:val="15"/>
        </w:rPr>
      </w:pPr>
    </w:p>
    <w:p>
      <w:pPr>
        <w:pStyle w:val="7"/>
        <w:ind w:left="1724"/>
        <w:rPr>
          <w:sz w:val="20"/>
        </w:rPr>
      </w:pPr>
      <w:r>
        <w:rPr>
          <w:sz w:val="20"/>
        </w:rPr>
        <w:drawing>
          <wp:inline distT="0" distB="0" distL="0" distR="0">
            <wp:extent cx="5668010" cy="170053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75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6"/>
        <w:rPr>
          <w:sz w:val="21"/>
        </w:rPr>
      </w:pPr>
    </w:p>
    <w:p>
      <w:pPr>
        <w:pStyle w:val="7"/>
        <w:spacing w:before="58" w:line="268" w:lineRule="auto"/>
        <w:ind w:left="1743" w:right="1376" w:firstLine="60"/>
      </w:pPr>
      <w:r>
        <w:rPr>
          <w:color w:val="333333"/>
        </w:rPr>
        <w:t>将原始的视频文件通过编码器转换为适合网络传输的流格式，编码后的视频直接输送给媒体服务器。    始的视频文件通常是事先录制好的视频，比如通过摄像机、摄像头等录像、录音设备采集到的音视频文</w:t>
      </w:r>
    </w:p>
    <w:p>
      <w:pPr>
        <w:pStyle w:val="7"/>
        <w:spacing w:line="257" w:lineRule="exact"/>
        <w:ind w:left="1692"/>
      </w:pPr>
      <w:r>
        <w:rPr>
          <w:color w:val="333333"/>
          <w:w w:val="105"/>
        </w:rPr>
        <w:t>，体积较大，要想在网络上传输需要经过压缩处理，即通过编码器进行编码</w:t>
      </w:r>
    </w:p>
    <w:p>
      <w:pPr>
        <w:pStyle w:val="7"/>
        <w:tabs>
          <w:tab w:val="left" w:pos="9216"/>
          <w:tab w:val="left" w:pos="9869"/>
        </w:tabs>
        <w:spacing w:before="93" w:line="180" w:lineRule="auto"/>
        <w:ind w:left="1617" w:right="1696" w:firstLine="186"/>
        <w:rPr>
          <w:rFonts w:hint="eastAsia" w:ascii="Noto Sans CJK JP Regular" w:eastAsia="Noto Sans CJK JP Regular"/>
        </w:rPr>
      </w:pPr>
      <w:r>
        <w:rPr>
          <w:color w:val="333333"/>
        </w:rPr>
        <w:t>媒体服务获取到编码好的视频文件，对外提供流媒体数据传输接口，接口协议包括</w:t>
      </w:r>
      <w:r>
        <w:rPr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TTP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  <w:w w:val="95"/>
        </w:rPr>
        <w:t xml:space="preserve">TSP </w:t>
      </w:r>
      <w:r>
        <w:rPr>
          <w:rFonts w:hint="eastAsia" w:ascii="Noto Sans CJK JP Regular" w:eastAsia="Noto Sans CJK JP Regular"/>
          <w:color w:val="333333"/>
        </w:rPr>
        <w:t>TMP</w:t>
      </w:r>
    </w:p>
    <w:p>
      <w:pPr>
        <w:pStyle w:val="7"/>
        <w:spacing w:before="49"/>
        <w:ind w:left="1803"/>
      </w:pPr>
      <w:r>
        <w:rPr>
          <w:color w:val="333333"/>
          <w:w w:val="105"/>
        </w:rPr>
        <w:t>播放器通过流媒体协议与媒体服务器通信，获取视频数据，播放视频。</w:t>
      </w:r>
    </w:p>
    <w:p>
      <w:pPr>
        <w:pStyle w:val="7"/>
        <w:spacing w:before="3"/>
        <w:rPr>
          <w:sz w:val="30"/>
        </w:rPr>
      </w:pPr>
    </w:p>
    <w:p>
      <w:pPr>
        <w:pStyle w:val="4"/>
        <w:numPr>
          <w:ilvl w:val="1"/>
          <w:numId w:val="2"/>
        </w:numPr>
        <w:tabs>
          <w:tab w:val="left" w:pos="2083"/>
          <w:tab w:val="left" w:pos="2084"/>
        </w:tabs>
        <w:spacing w:before="0" w:after="0" w:line="240" w:lineRule="auto"/>
        <w:ind w:left="2083" w:right="0" w:hanging="869"/>
        <w:jc w:val="left"/>
      </w:pPr>
      <w:bookmarkStart w:id="9" w:name="1.2.2 点播方案"/>
      <w:bookmarkEnd w:id="9"/>
      <w:bookmarkStart w:id="10" w:name="1.2.2 点播方案"/>
      <w:bookmarkEnd w:id="10"/>
      <w:r>
        <w:rPr>
          <w:color w:val="333333"/>
        </w:rPr>
        <w:t>播方案</w:t>
      </w:r>
    </w:p>
    <w:p>
      <w:pPr>
        <w:pStyle w:val="7"/>
        <w:spacing w:before="107" w:line="297" w:lineRule="auto"/>
        <w:ind w:left="1599" w:right="5193" w:hanging="358"/>
      </w:pPr>
      <w:r>
        <w:rPr>
          <w:color w:val="333333"/>
        </w:rPr>
        <w:t xml:space="preserve">项目包括点播和直播两种方式，我们先调研点播的方案，如下： 放器通过 </w:t>
      </w:r>
      <w:r>
        <w:rPr>
          <w:rFonts w:hint="eastAsia" w:ascii="Noto Sans CJK JP Regular" w:eastAsia="Noto Sans CJK JP Regular"/>
          <w:color w:val="333333"/>
        </w:rPr>
        <w:t xml:space="preserve">http </w:t>
      </w:r>
      <w:r>
        <w:rPr>
          <w:color w:val="333333"/>
        </w:rPr>
        <w:t xml:space="preserve">议从 </w:t>
      </w:r>
      <w:r>
        <w:rPr>
          <w:rFonts w:hint="eastAsia" w:ascii="Noto Sans CJK JP Regular" w:eastAsia="Noto Sans CJK JP Regular"/>
          <w:color w:val="333333"/>
        </w:rPr>
        <w:t xml:space="preserve">ttp </w:t>
      </w:r>
      <w:r>
        <w:rPr>
          <w:color w:val="333333"/>
        </w:rPr>
        <w:t>务器上下载视频文件进行播放</w:t>
      </w:r>
    </w:p>
    <w:p>
      <w:pPr>
        <w:pStyle w:val="7"/>
        <w:spacing w:line="332" w:lineRule="exact"/>
        <w:ind w:left="1242"/>
      </w:pPr>
      <w:r>
        <w:rPr>
          <w:color w:val="333333"/>
          <w:w w:val="105"/>
        </w:rPr>
        <w:t>题：必须等到视频下载完才可以播放，不支持快进到某个时间点进行播放</w:t>
      </w:r>
    </w:p>
    <w:p>
      <w:pPr>
        <w:pStyle w:val="7"/>
        <w:spacing w:before="83"/>
        <w:ind w:left="1599"/>
      </w:pPr>
      <w:r>
        <w:rPr>
          <w:color w:val="333333"/>
          <w:w w:val="105"/>
        </w:rPr>
        <w:t xml:space="preserve">放器通过 </w:t>
      </w:r>
      <w:r>
        <w:rPr>
          <w:rFonts w:hint="eastAsia" w:ascii="Noto Sans CJK JP Regular" w:eastAsia="Noto Sans CJK JP Regular"/>
          <w:color w:val="333333"/>
          <w:w w:val="105"/>
        </w:rPr>
        <w:t xml:space="preserve">tmp </w:t>
      </w:r>
      <w:r>
        <w:rPr>
          <w:color w:val="333333"/>
          <w:w w:val="105"/>
        </w:rPr>
        <w:t>议连接媒体服务器以实时流方式播放视频</w:t>
      </w:r>
    </w:p>
    <w:p>
      <w:pPr>
        <w:pStyle w:val="7"/>
        <w:spacing w:before="48"/>
        <w:ind w:left="1242"/>
      </w:pPr>
      <w:r>
        <w:rPr>
          <w:color w:val="333333"/>
          <w:w w:val="105"/>
        </w:rPr>
        <w:t xml:space="preserve">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tmp </w:t>
      </w:r>
      <w:r>
        <w:rPr>
          <w:color w:val="333333"/>
          <w:w w:val="105"/>
        </w:rPr>
        <w:t>议需要架设媒体服务器，造价高，对于直播多采用此方案。</w:t>
      </w:r>
    </w:p>
    <w:p>
      <w:pPr>
        <w:pStyle w:val="7"/>
        <w:tabs>
          <w:tab w:val="left" w:pos="5513"/>
        </w:tabs>
        <w:spacing w:before="47"/>
        <w:ind w:left="1599"/>
      </w:pPr>
      <w:r>
        <w:rPr>
          <w:color w:val="333333"/>
        </w:rPr>
        <w:t xml:space="preserve">放器使用   </w:t>
      </w:r>
      <w:r>
        <w:rPr>
          <w:rFonts w:hint="eastAsia" w:ascii="Noto Sans CJK JP Regular" w:eastAsia="Noto Sans CJK JP Regular"/>
          <w:color w:val="333333"/>
        </w:rPr>
        <w:t xml:space="preserve">LS   </w:t>
      </w:r>
      <w:r>
        <w:rPr>
          <w:rFonts w:hint="eastAsia" w:ascii="Noto Sans CJK JP Regular" w:eastAsia="Noto Sans CJK JP Regular"/>
          <w:color w:val="333333"/>
          <w:spacing w:val="34"/>
        </w:rPr>
        <w:t xml:space="preserve"> </w:t>
      </w:r>
      <w:r>
        <w:rPr>
          <w:color w:val="333333"/>
        </w:rPr>
        <w:t xml:space="preserve">议连接 </w:t>
      </w:r>
      <w:r>
        <w:rPr>
          <w:color w:val="333333"/>
          <w:spacing w:val="2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ttp   </w:t>
      </w:r>
      <w:r>
        <w:rPr>
          <w:rFonts w:hint="eastAsia" w:ascii="Noto Sans CJK JP Regular" w:eastAsia="Noto Sans CJK JP Regular"/>
          <w:color w:val="333333"/>
          <w:spacing w:val="34"/>
        </w:rPr>
        <w:t xml:space="preserve"> </w:t>
      </w:r>
      <w:r>
        <w:rPr>
          <w:color w:val="333333"/>
        </w:rPr>
        <w:t xml:space="preserve">务器（  </w:t>
      </w:r>
      <w:r>
        <w:rPr>
          <w:color w:val="333333"/>
          <w:spacing w:val="4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ginx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pache</w:t>
      </w:r>
      <w:r>
        <w:rPr>
          <w:rFonts w:hint="eastAsia" w:ascii="Noto Sans CJK JP Regular" w:eastAsia="Noto Sans CJK JP Regular"/>
          <w:color w:val="333333"/>
          <w:spacing w:val="29"/>
        </w:rPr>
        <w:t xml:space="preserve"> </w:t>
      </w:r>
      <w:r>
        <w:rPr>
          <w:color w:val="333333"/>
        </w:rPr>
        <w:t>）实现近实时流方式播放视频</w:t>
      </w:r>
    </w:p>
    <w:p>
      <w:pPr>
        <w:pStyle w:val="7"/>
        <w:tabs>
          <w:tab w:val="left" w:pos="9650"/>
        </w:tabs>
        <w:spacing w:before="62"/>
        <w:ind w:left="1191"/>
        <w:rPr>
          <w:rFonts w:hint="eastAsia" w:ascii="Noto Sans CJK JP Regular" w:eastAsia="Noto Sans CJK JP Regular"/>
        </w:rPr>
      </w:pPr>
      <w:r>
        <w:rPr>
          <w:rFonts w:hint="eastAsia" w:ascii="Noto Sans CJK JP Regular" w:eastAsia="Noto Sans CJK JP Regular"/>
          <w:color w:val="333333"/>
        </w:rPr>
        <w:t xml:space="preserve">LS    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color w:val="333333"/>
        </w:rPr>
        <w:t xml:space="preserve">议规定：基于  </w:t>
      </w:r>
      <w:r>
        <w:rPr>
          <w:color w:val="333333"/>
          <w:spacing w:val="8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ttp    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color w:val="333333"/>
        </w:rPr>
        <w:t>议，视频封装格式为</w:t>
      </w:r>
      <w:r>
        <w:rPr>
          <w:color w:val="333333"/>
          <w:spacing w:val="26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s    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color w:val="333333"/>
        </w:rPr>
        <w:t xml:space="preserve">视频的编码格式为  </w:t>
      </w:r>
      <w:r>
        <w:rPr>
          <w:color w:val="333333"/>
          <w:spacing w:val="9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264,    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color w:val="333333"/>
        </w:rPr>
        <w:t xml:space="preserve">频编码格式为  </w:t>
      </w:r>
      <w:r>
        <w:rPr>
          <w:color w:val="333333"/>
          <w:spacing w:val="4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P3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 xml:space="preserve">AC </w:t>
      </w:r>
      <w:r>
        <w:rPr>
          <w:color w:val="333333"/>
        </w:rPr>
        <w:t>者</w:t>
      </w:r>
      <w:r>
        <w:rPr>
          <w:color w:val="333333"/>
          <w:spacing w:val="4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C-</w:t>
      </w:r>
    </w:p>
    <w:p>
      <w:pPr>
        <w:pStyle w:val="7"/>
        <w:spacing w:before="9"/>
        <w:rPr>
          <w:rFonts w:ascii="Noto Sans CJK JP Regular"/>
          <w:sz w:val="16"/>
        </w:rPr>
      </w:pPr>
    </w:p>
    <w:p>
      <w:pPr>
        <w:pStyle w:val="7"/>
        <w:ind w:left="1191"/>
      </w:pPr>
      <w:r>
        <w:rPr>
          <w:rFonts w:hint="eastAsia" w:ascii="Noto Sans CJK JP Regular" w:eastAsia="Noto Sans CJK JP Regular"/>
          <w:color w:val="333333"/>
        </w:rPr>
        <w:t xml:space="preserve">LS </w:t>
      </w:r>
      <w:r>
        <w:rPr>
          <w:color w:val="333333"/>
        </w:rPr>
        <w:t>什 么 ？</w:t>
      </w:r>
    </w:p>
    <w:p>
      <w:pPr>
        <w:pStyle w:val="7"/>
        <w:spacing w:before="3"/>
        <w:rPr>
          <w:sz w:val="12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779780</wp:posOffset>
            </wp:positionH>
            <wp:positionV relativeFrom="paragraph">
              <wp:posOffset>167005</wp:posOffset>
            </wp:positionV>
            <wp:extent cx="6029325" cy="83502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214" cy="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20" w:line="351" w:lineRule="exact"/>
        <w:ind w:left="1191"/>
      </w:pPr>
      <w:r>
        <w:rPr>
          <w:rFonts w:hint="eastAsia" w:ascii="Noto Sans CJK JP Regular" w:eastAsia="Noto Sans CJK JP Regular"/>
          <w:color w:val="333333"/>
          <w:w w:val="105"/>
        </w:rPr>
        <w:t xml:space="preserve">LS </w:t>
      </w:r>
      <w:r>
        <w:rPr>
          <w:color w:val="333333"/>
          <w:w w:val="105"/>
        </w:rPr>
        <w:t xml:space="preserve">工作方式是：将视频拆分成若干 </w:t>
      </w:r>
      <w:r>
        <w:rPr>
          <w:rFonts w:hint="eastAsia" w:ascii="Noto Sans CJK JP Regular" w:eastAsia="Noto Sans CJK JP Regular"/>
          <w:color w:val="333333"/>
          <w:w w:val="105"/>
        </w:rPr>
        <w:t xml:space="preserve">s </w:t>
      </w:r>
      <w:r>
        <w:rPr>
          <w:color w:val="333333"/>
          <w:w w:val="105"/>
        </w:rPr>
        <w:t xml:space="preserve">式的小文件，通过 </w:t>
      </w:r>
      <w:r>
        <w:rPr>
          <w:rFonts w:hint="eastAsia" w:ascii="Noto Sans CJK JP Regular" w:eastAsia="Noto Sans CJK JP Regular"/>
          <w:color w:val="333333"/>
          <w:w w:val="105"/>
        </w:rPr>
        <w:t xml:space="preserve">3u8 </w:t>
      </w:r>
      <w:r>
        <w:rPr>
          <w:color w:val="333333"/>
          <w:w w:val="105"/>
        </w:rPr>
        <w:t xml:space="preserve">式的索引文件对这些 </w:t>
      </w:r>
      <w:r>
        <w:rPr>
          <w:rFonts w:hint="eastAsia" w:ascii="Noto Sans CJK JP Regular" w:eastAsia="Noto Sans CJK JP Regular"/>
          <w:color w:val="333333"/>
          <w:w w:val="105"/>
        </w:rPr>
        <w:t xml:space="preserve">s </w:t>
      </w:r>
      <w:r>
        <w:rPr>
          <w:color w:val="333333"/>
          <w:w w:val="105"/>
        </w:rPr>
        <w:t>文件建立索引。一般</w:t>
      </w:r>
    </w:p>
    <w:p>
      <w:pPr>
        <w:pStyle w:val="7"/>
        <w:spacing w:line="316" w:lineRule="exact"/>
        <w:ind w:left="1158"/>
        <w:rPr>
          <w:rFonts w:hint="eastAsia" w:ascii="Noto Sans CJK JP Regular" w:eastAsia="Noto Sans CJK JP Regular"/>
        </w:rPr>
      </w:pPr>
      <w:r>
        <w:rPr>
          <w:rFonts w:hint="eastAsia" w:ascii="Noto Sans CJK JP Regular" w:eastAsia="Noto Sans CJK JP Regular"/>
          <w:color w:val="333333"/>
          <w:w w:val="105"/>
        </w:rPr>
        <w:t xml:space="preserve">0 </w:t>
      </w:r>
      <w:r>
        <w:rPr>
          <w:color w:val="333333"/>
          <w:w w:val="105"/>
        </w:rPr>
        <w:t xml:space="preserve">一个 </w:t>
      </w:r>
      <w:r>
        <w:rPr>
          <w:rFonts w:hint="eastAsia" w:ascii="Noto Sans CJK JP Regular" w:eastAsia="Noto Sans CJK JP Regular"/>
          <w:color w:val="333333"/>
          <w:w w:val="105"/>
        </w:rPr>
        <w:t xml:space="preserve">s </w:t>
      </w:r>
      <w:r>
        <w:rPr>
          <w:color w:val="333333"/>
          <w:w w:val="105"/>
        </w:rPr>
        <w:t xml:space="preserve">件，播放器连接 </w:t>
      </w:r>
      <w:r>
        <w:rPr>
          <w:rFonts w:hint="eastAsia" w:ascii="Noto Sans CJK JP Regular" w:eastAsia="Noto Sans CJK JP Regular"/>
          <w:color w:val="333333"/>
          <w:w w:val="105"/>
        </w:rPr>
        <w:t xml:space="preserve">3u8 </w:t>
      </w:r>
      <w:r>
        <w:rPr>
          <w:color w:val="333333"/>
          <w:w w:val="105"/>
        </w:rPr>
        <w:t xml:space="preserve">件播放，当快进时通过 </w:t>
      </w:r>
      <w:r>
        <w:rPr>
          <w:rFonts w:hint="eastAsia" w:ascii="Noto Sans CJK JP Regular" w:eastAsia="Noto Sans CJK JP Regular"/>
          <w:color w:val="333333"/>
          <w:w w:val="105"/>
        </w:rPr>
        <w:t xml:space="preserve">3u8 </w:t>
      </w:r>
      <w:r>
        <w:rPr>
          <w:color w:val="333333"/>
          <w:w w:val="105"/>
        </w:rPr>
        <w:t xml:space="preserve">可找到对应的索引文件，并去下载对应的 </w:t>
      </w:r>
      <w:r>
        <w:rPr>
          <w:rFonts w:hint="eastAsia" w:ascii="Noto Sans CJK JP Regular" w:eastAsia="Noto Sans CJK JP Regular"/>
          <w:color w:val="333333"/>
          <w:w w:val="105"/>
        </w:rPr>
        <w:t>s</w:t>
      </w:r>
    </w:p>
    <w:p>
      <w:pPr>
        <w:pStyle w:val="7"/>
        <w:tabs>
          <w:tab w:val="left" w:pos="4219"/>
        </w:tabs>
        <w:spacing w:line="315" w:lineRule="exact"/>
        <w:ind w:left="1242"/>
      </w:pPr>
      <w:r>
        <w:rPr>
          <w:color w:val="333333"/>
          <w:w w:val="105"/>
        </w:rPr>
        <w:t>，从而实现快进、快退以近实时</w:t>
      </w:r>
      <w:r>
        <w:rPr>
          <w:color w:val="333333"/>
          <w:w w:val="105"/>
        </w:rPr>
        <w:tab/>
      </w:r>
      <w:r>
        <w:rPr>
          <w:color w:val="333333"/>
        </w:rPr>
        <w:t>方式播放视频。</w:t>
      </w:r>
    </w:p>
    <w:p>
      <w:pPr>
        <w:pStyle w:val="7"/>
        <w:tabs>
          <w:tab w:val="left" w:pos="1678"/>
        </w:tabs>
        <w:spacing w:before="83"/>
        <w:ind w:left="1101"/>
      </w:pPr>
      <w:r>
        <w:rPr>
          <w:rFonts w:hint="eastAsia" w:ascii="Noto Sans CJK JP Regular" w:eastAsia="Noto Sans CJK JP Regular"/>
          <w:color w:val="333333"/>
        </w:rPr>
        <w:t>OS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ndroid</w:t>
      </w:r>
      <w:r>
        <w:rPr>
          <w:rFonts w:hint="eastAsia" w:ascii="Noto Sans CJK JP Regular" w:eastAsia="Noto Sans CJK JP Regular"/>
          <w:color w:val="333333"/>
          <w:spacing w:val="1"/>
        </w:rPr>
        <w:t xml:space="preserve">     </w:t>
      </w:r>
      <w:r>
        <w:rPr>
          <w:color w:val="333333"/>
        </w:rPr>
        <w:t xml:space="preserve">备、及各大浏览器都支持   </w:t>
      </w:r>
      <w:r>
        <w:rPr>
          <w:rFonts w:hint="eastAsia" w:ascii="Noto Sans CJK JP Regular" w:eastAsia="Noto Sans CJK JP Regular"/>
          <w:color w:val="333333"/>
        </w:rPr>
        <w:t>LS</w:t>
      </w:r>
      <w:r>
        <w:rPr>
          <w:rFonts w:hint="eastAsia" w:ascii="Noto Sans CJK JP Regular" w:eastAsia="Noto Sans CJK JP Regular"/>
          <w:color w:val="333333"/>
          <w:spacing w:val="1"/>
        </w:rPr>
        <w:t xml:space="preserve">     </w:t>
      </w:r>
      <w:r>
        <w:rPr>
          <w:color w:val="333333"/>
        </w:rPr>
        <w:t>议。</w:t>
      </w:r>
    </w:p>
    <w:p>
      <w:pPr>
        <w:spacing w:after="0"/>
        <w:sectPr>
          <w:footerReference r:id="rId5" w:type="default"/>
          <w:pgSz w:w="11900" w:h="16820"/>
          <w:pgMar w:top="1060" w:right="0" w:bottom="640" w:left="0" w:header="373" w:footer="440" w:gutter="0"/>
        </w:sectPr>
      </w:pPr>
    </w:p>
    <w:p>
      <w:pPr>
        <w:pStyle w:val="7"/>
        <w:spacing w:before="16"/>
        <w:rPr>
          <w:sz w:val="10"/>
        </w:rPr>
      </w:pPr>
    </w:p>
    <w:p>
      <w:pPr>
        <w:pStyle w:val="7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993130" cy="3280410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667" cy="32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7"/>
        <w:rPr>
          <w:sz w:val="29"/>
        </w:rPr>
      </w:pPr>
    </w:p>
    <w:p>
      <w:pPr>
        <w:pStyle w:val="7"/>
        <w:spacing w:before="27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>细参考：</w:t>
      </w:r>
      <w:r>
        <w:fldChar w:fldCharType="begin"/>
      </w:r>
      <w:r>
        <w:instrText xml:space="preserve"> HYPERLINK "https://baike.baidu.com/item/HLS/8328931?fr=aladdin"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ttps://baike.baidu.com/item/HLS/8328931?fr=aladdin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48" w:line="297" w:lineRule="auto"/>
        <w:ind w:left="1242" w:right="1075" w:hanging="196"/>
      </w:pPr>
      <w:r>
        <w:rPr>
          <w:color w:val="333333"/>
        </w:rPr>
        <w:t xml:space="preserve">采用   </w:t>
      </w:r>
      <w:r>
        <w:rPr>
          <w:rFonts w:hint="eastAsia" w:ascii="Noto Sans CJK JP Regular" w:eastAsia="Noto Sans CJK JP Regular"/>
          <w:color w:val="333333"/>
        </w:rPr>
        <w:t xml:space="preserve">LS    </w:t>
      </w:r>
      <w:r>
        <w:rPr>
          <w:color w:val="333333"/>
        </w:rPr>
        <w:t xml:space="preserve">案即可实现边下载边播放，并可不用使用  </w:t>
      </w:r>
      <w:r>
        <w:rPr>
          <w:rFonts w:hint="eastAsia" w:ascii="Noto Sans CJK JP Regular" w:eastAsia="Noto Sans CJK JP Regular"/>
          <w:color w:val="333333"/>
        </w:rPr>
        <w:t xml:space="preserve">tmp    </w:t>
      </w:r>
      <w:r>
        <w:rPr>
          <w:color w:val="333333"/>
        </w:rPr>
        <w:t>流媒体协议，不用构建专用的媒体服务器，节省成本。项目点播方案确定为方案</w:t>
      </w:r>
    </w:p>
    <w:p>
      <w:pPr>
        <w:pStyle w:val="7"/>
        <w:spacing w:before="17"/>
        <w:rPr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1850"/>
          <w:tab w:val="left" w:pos="1851"/>
        </w:tabs>
        <w:spacing w:before="0" w:after="6" w:line="803" w:lineRule="exact"/>
        <w:ind w:left="1850" w:right="0" w:hanging="803"/>
        <w:jc w:val="left"/>
      </w:pPr>
      <w:bookmarkStart w:id="11" w:name="2 视频编码"/>
      <w:bookmarkEnd w:id="11"/>
      <w:bookmarkStart w:id="12" w:name="2 视频编码"/>
      <w:bookmarkEnd w:id="12"/>
      <w:r>
        <w:rPr>
          <w:color w:val="333333"/>
        </w:rPr>
        <w:t>频编码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35" o:spid="_x0000_s1035" o:spt="203" style="height:0.75pt;width:490pt;" coordsize="9800,15">
            <o:lock v:ext="edit"/>
            <v:line id="_x0000_s1036" o:spid="_x0000_s1036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numPr>
          <w:ilvl w:val="1"/>
          <w:numId w:val="1"/>
        </w:numPr>
        <w:tabs>
          <w:tab w:val="left" w:pos="1964"/>
          <w:tab w:val="left" w:pos="1965"/>
        </w:tabs>
        <w:spacing w:before="75" w:after="0" w:line="240" w:lineRule="auto"/>
        <w:ind w:left="1964" w:right="0" w:hanging="917"/>
        <w:jc w:val="left"/>
      </w:pPr>
      <w:bookmarkStart w:id="13" w:name="2.1 视频编码格式"/>
      <w:bookmarkEnd w:id="13"/>
      <w:bookmarkStart w:id="14" w:name="2.1 视频编码格式"/>
      <w:bookmarkEnd w:id="14"/>
      <w:r>
        <w:rPr>
          <w:color w:val="333333"/>
        </w:rPr>
        <w:t>频编码格式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37" o:spid="_x0000_s1037" o:spt="203" style="height:0.75pt;width:489.95pt;" coordsize="9799,15">
            <o:lock v:ext="edit"/>
            <v:line id="_x0000_s1038" o:spid="_x0000_s1038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4"/>
        <w:rPr>
          <w:sz w:val="22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290830</wp:posOffset>
            </wp:positionV>
            <wp:extent cx="6103620" cy="147510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823" cy="147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2"/>
        <w:rPr>
          <w:sz w:val="6"/>
        </w:rPr>
      </w:pPr>
    </w:p>
    <w:p>
      <w:pPr>
        <w:pStyle w:val="7"/>
        <w:tabs>
          <w:tab w:val="left" w:pos="2073"/>
        </w:tabs>
        <w:spacing w:before="28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>情参考</w:t>
      </w:r>
      <w:r>
        <w:rPr>
          <w:color w:val="333333"/>
        </w:rPr>
        <w:tab/>
      </w:r>
      <w:r>
        <w:fldChar w:fldCharType="begin"/>
      </w:r>
      <w:r>
        <w:instrText xml:space="preserve"> HYPERLINK "https://baike.baidu.com/item/%E8%A7%86%E9%A2%91%E7%BC%96%E7%A0%81/839038"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ttps://baike.baidu.com/item/%E8%A7%86%E9%A2%91%E7%BC%96%E7%A0%81/839038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95"/>
        <w:ind w:left="1047"/>
      </w:pPr>
      <w:r>
        <w:rPr>
          <w:color w:val="333333"/>
          <w:w w:val="105"/>
        </w:rPr>
        <w:t>首先我们要分清文件格式和编码格式：</w:t>
      </w:r>
    </w:p>
    <w:p>
      <w:pPr>
        <w:pStyle w:val="7"/>
        <w:tabs>
          <w:tab w:val="left" w:pos="3124"/>
          <w:tab w:val="left" w:pos="3626"/>
          <w:tab w:val="left" w:pos="4545"/>
          <w:tab w:val="left" w:pos="7912"/>
        </w:tabs>
        <w:spacing w:before="68" w:line="368" w:lineRule="exact"/>
        <w:ind w:left="1242"/>
      </w:pPr>
      <w:r>
        <w:rPr>
          <w:color w:val="333333"/>
          <w:w w:val="105"/>
        </w:rPr>
        <w:t>件格式：是指</w:t>
      </w:r>
      <w:r>
        <w:rPr>
          <w:color w:val="333333"/>
          <w:spacing w:val="-7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mp4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avi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rmvb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color w:val="333333"/>
          <w:w w:val="105"/>
        </w:rPr>
        <w:t>些不同扩展名的视频文件的文件格式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视频文件的内容主要包括视频和音</w:t>
      </w:r>
    </w:p>
    <w:p>
      <w:pPr>
        <w:pStyle w:val="7"/>
        <w:tabs>
          <w:tab w:val="left" w:pos="3438"/>
        </w:tabs>
        <w:spacing w:line="206" w:lineRule="auto"/>
        <w:ind w:left="1242" w:right="1046"/>
      </w:pPr>
      <w:r>
        <w:rPr>
          <w:color w:val="333333"/>
          <w:w w:val="105"/>
        </w:rPr>
        <w:t>，其文件格式是按照一</w:t>
      </w:r>
      <w:r>
        <w:rPr>
          <w:color w:val="333333"/>
          <w:w w:val="105"/>
        </w:rPr>
        <w:tab/>
      </w:r>
      <w:r>
        <w:rPr>
          <w:color w:val="333333"/>
        </w:rPr>
        <w:t xml:space="preserve">的编码格式去编码，并且按照该文件所规定的封装格式将视频、音频、字幕等信息封装 </w:t>
      </w:r>
      <w:r>
        <w:rPr>
          <w:color w:val="333333"/>
          <w:w w:val="105"/>
        </w:rPr>
        <w:t>一起，播放器会根据它们的封装格式去提取出编码，然后由播放器解码，最终播放音视频。</w:t>
      </w:r>
    </w:p>
    <w:p>
      <w:pPr>
        <w:spacing w:after="0" w:line="206" w:lineRule="auto"/>
        <w:sectPr>
          <w:pgSz w:w="11900" w:h="16820"/>
          <w:pgMar w:top="1060" w:right="0" w:bottom="720" w:left="0" w:header="373" w:footer="440" w:gutter="0"/>
        </w:sectPr>
      </w:pPr>
    </w:p>
    <w:p>
      <w:pPr>
        <w:pStyle w:val="7"/>
        <w:tabs>
          <w:tab w:val="left" w:pos="4779"/>
          <w:tab w:val="left" w:pos="7239"/>
          <w:tab w:val="left" w:pos="8503"/>
        </w:tabs>
        <w:spacing w:before="88" w:line="189" w:lineRule="auto"/>
        <w:ind w:left="1242" w:right="1096" w:hanging="196"/>
      </w:pPr>
      <w:r>
        <w:rPr>
          <w:color w:val="333333"/>
        </w:rPr>
        <w:t>音视频编码格式：通过音视频的压缩技术，将视频格式转换成另一种视频格式，通过视频编码实现流媒体的传输。  如：一个</w:t>
      </w:r>
      <w:r>
        <w:rPr>
          <w:color w:val="333333"/>
          <w:spacing w:val="9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avi    </w:t>
      </w:r>
      <w:r>
        <w:rPr>
          <w:rFonts w:hint="eastAsia" w:ascii="Noto Sans CJK JP Regular" w:eastAsia="Noto Sans CJK JP Regular"/>
          <w:color w:val="333333"/>
          <w:spacing w:val="10"/>
        </w:rPr>
        <w:t xml:space="preserve"> </w:t>
      </w:r>
      <w:r>
        <w:rPr>
          <w:color w:val="333333"/>
        </w:rPr>
        <w:t>视频文件原来的编码是</w:t>
      </w:r>
      <w:r>
        <w:rPr>
          <w:color w:val="333333"/>
        </w:rPr>
        <w:tab/>
      </w:r>
      <w:r>
        <w:rPr>
          <w:color w:val="333333"/>
        </w:rPr>
        <w:t>通过编码后编码格式变为</w:t>
      </w:r>
      <w:r>
        <w:rPr>
          <w:color w:val="333333"/>
        </w:rPr>
        <w:tab/>
      </w:r>
      <w:r>
        <w:rPr>
          <w:color w:val="333333"/>
        </w:rPr>
        <w:t>音频原来为</w:t>
      </w:r>
      <w:r>
        <w:rPr>
          <w:color w:val="333333"/>
        </w:rPr>
        <w:tab/>
      </w:r>
      <w:r>
        <w:rPr>
          <w:color w:val="333333"/>
        </w:rPr>
        <w:t>通过编码后变为</w:t>
      </w:r>
    </w:p>
    <w:p>
      <w:pPr>
        <w:pStyle w:val="7"/>
        <w:spacing w:before="17"/>
        <w:rPr>
          <w:sz w:val="30"/>
        </w:rPr>
      </w:pPr>
    </w:p>
    <w:p>
      <w:pPr>
        <w:pStyle w:val="7"/>
        <w:ind w:left="1242"/>
      </w:pPr>
      <w:r>
        <w:rPr>
          <w:color w:val="333333"/>
          <w:w w:val="105"/>
        </w:rPr>
        <w:t>视频编码格式各类繁多，主要有几下几类：</w:t>
      </w:r>
    </w:p>
    <w:p>
      <w:pPr>
        <w:pStyle w:val="7"/>
        <w:tabs>
          <w:tab w:val="left" w:pos="2227"/>
          <w:tab w:val="left" w:pos="4619"/>
          <w:tab w:val="left" w:pos="7242"/>
          <w:tab w:val="left" w:pos="7683"/>
          <w:tab w:val="left" w:pos="10355"/>
        </w:tabs>
        <w:spacing w:before="68" w:line="351" w:lineRule="exact"/>
        <w:ind w:left="1223"/>
        <w:rPr>
          <w:rFonts w:hint="eastAsia" w:ascii="Noto Sans CJK JP Regular" w:eastAsia="Noto Sans CJK JP Regular"/>
        </w:rPr>
      </w:pPr>
      <w:r>
        <w:rPr>
          <w:rFonts w:hint="eastAsia" w:ascii="Noto Sans CJK JP Regular" w:eastAsia="Noto Sans CJK JP Regular"/>
          <w:color w:val="333333"/>
        </w:rPr>
        <w:t xml:space="preserve">PEG   </w:t>
      </w:r>
      <w:r>
        <w:rPr>
          <w:rFonts w:hint="eastAsia" w:ascii="Noto Sans CJK JP Regular" w:eastAsia="Noto Sans CJK JP Regular"/>
          <w:color w:val="333333"/>
          <w:spacing w:val="29"/>
        </w:rPr>
        <w:t xml:space="preserve"> </w:t>
      </w:r>
      <w:r>
        <w:rPr>
          <w:color w:val="333333"/>
        </w:rPr>
        <w:t>列</w:t>
      </w:r>
      <w:r>
        <w:rPr>
          <w:color w:val="333333"/>
        </w:rPr>
        <w:tab/>
      </w:r>
      <w:r>
        <w:rPr>
          <w:color w:val="333333"/>
        </w:rPr>
        <w:t>由</w:t>
      </w:r>
      <w:r>
        <w:rPr>
          <w:color w:val="333333"/>
          <w:spacing w:val="9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SO[    </w:t>
      </w:r>
      <w:r>
        <w:rPr>
          <w:rFonts w:hint="eastAsia" w:ascii="Noto Sans CJK JP Regular" w:eastAsia="Noto Sans CJK JP Regular"/>
          <w:color w:val="333333"/>
          <w:spacing w:val="1"/>
        </w:rPr>
        <w:t xml:space="preserve"> </w:t>
      </w:r>
      <w:r>
        <w:rPr>
          <w:color w:val="333333"/>
        </w:rPr>
        <w:t>际标准组织机构</w:t>
      </w:r>
      <w:r>
        <w:rPr>
          <w:color w:val="333333"/>
        </w:rPr>
        <w:tab/>
      </w:r>
      <w:r>
        <w:rPr>
          <w:color w:val="333333"/>
        </w:rPr>
        <w:t xml:space="preserve">属的  </w:t>
      </w:r>
      <w:r>
        <w:rPr>
          <w:color w:val="333333"/>
          <w:spacing w:val="40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PEG[   </w:t>
      </w:r>
      <w:r>
        <w:rPr>
          <w:rFonts w:hint="eastAsia" w:ascii="Noto Sans CJK JP Regular" w:eastAsia="Noto Sans CJK JP Regular"/>
          <w:color w:val="333333"/>
          <w:spacing w:val="40"/>
        </w:rPr>
        <w:t xml:space="preserve"> </w:t>
      </w:r>
      <w:r>
        <w:rPr>
          <w:color w:val="333333"/>
        </w:rPr>
        <w:t>动图象专家组</w:t>
      </w:r>
      <w:r>
        <w:rPr>
          <w:color w:val="333333"/>
        </w:rPr>
        <w:tab/>
      </w:r>
      <w:r>
        <w:rPr>
          <w:color w:val="333333"/>
        </w:rPr>
        <w:t>发</w:t>
      </w:r>
      <w:r>
        <w:rPr>
          <w:color w:val="333333"/>
        </w:rPr>
        <w:tab/>
      </w:r>
      <w:r>
        <w:rPr>
          <w:color w:val="333333"/>
        </w:rPr>
        <w:t xml:space="preserve">视频编码方面主要是   </w:t>
      </w:r>
      <w:r>
        <w:rPr>
          <w:color w:val="333333"/>
          <w:spacing w:val="3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peg1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cd</w:t>
      </w:r>
    </w:p>
    <w:p>
      <w:pPr>
        <w:pStyle w:val="7"/>
        <w:tabs>
          <w:tab w:val="left" w:pos="3176"/>
          <w:tab w:val="left" w:pos="8926"/>
        </w:tabs>
        <w:spacing w:line="300" w:lineRule="exact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就是它）、  </w:t>
      </w:r>
      <w:r>
        <w:rPr>
          <w:color w:val="333333"/>
          <w:spacing w:val="43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peg2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 xml:space="preserve">VD    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color w:val="333333"/>
        </w:rPr>
        <w:t xml:space="preserve">用）、  </w:t>
      </w:r>
      <w:r>
        <w:rPr>
          <w:color w:val="333333"/>
          <w:spacing w:val="44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peg4    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color w:val="333333"/>
        </w:rPr>
        <w:t xml:space="preserve">的  </w:t>
      </w:r>
      <w:r>
        <w:rPr>
          <w:color w:val="333333"/>
          <w:spacing w:val="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VDRIP    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color w:val="333333"/>
        </w:rPr>
        <w:t xml:space="preserve">用的都是它的变种，如： </w:t>
      </w:r>
      <w:r>
        <w:rPr>
          <w:color w:val="333333"/>
          <w:spacing w:val="32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ivx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 xml:space="preserve">vid </w:t>
      </w:r>
      <w:r>
        <w:rPr>
          <w:color w:val="333333"/>
        </w:rPr>
        <w:t>） 、</w:t>
      </w:r>
      <w:r>
        <w:rPr>
          <w:color w:val="333333"/>
          <w:spacing w:val="13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peg4</w:t>
      </w:r>
    </w:p>
    <w:p>
      <w:pPr>
        <w:pStyle w:val="7"/>
        <w:tabs>
          <w:tab w:val="left" w:pos="6715"/>
        </w:tabs>
        <w:spacing w:line="300" w:lineRule="exact"/>
        <w:ind w:left="1162"/>
      </w:pPr>
      <w:r>
        <w:rPr>
          <w:rFonts w:hint="eastAsia" w:ascii="Noto Sans CJK JP Regular" w:eastAsia="Noto Sans CJK JP Regular"/>
          <w:color w:val="333333"/>
          <w:w w:val="105"/>
        </w:rPr>
        <w:t xml:space="preserve">VC  </w:t>
      </w:r>
      <w:r>
        <w:rPr>
          <w:rFonts w:hint="eastAsia" w:ascii="Noto Sans CJK JP Regular" w:eastAsia="Noto Sans CJK JP Regular"/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 xml:space="preserve">正热门）；音频编码方面主要是 </w:t>
      </w:r>
      <w:r>
        <w:rPr>
          <w:color w:val="333333"/>
          <w:spacing w:val="45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PEG</w:t>
      </w:r>
      <w:r>
        <w:rPr>
          <w:rFonts w:hint="eastAsia" w:ascii="Noto Sans CJK JP Regular" w:eastAsia="Noto Sans CJK JP Regular"/>
          <w:color w:val="333333"/>
          <w:spacing w:val="-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Audio</w:t>
      </w:r>
      <w:r>
        <w:rPr>
          <w:rFonts w:hint="eastAsia" w:ascii="Noto Sans CJK JP Regular" w:eastAsia="Noto Sans CJK JP Regular"/>
          <w:color w:val="333333"/>
          <w:spacing w:val="-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Layer</w:t>
      </w:r>
      <w:r>
        <w:rPr>
          <w:rFonts w:hint="eastAsia" w:ascii="Noto Sans CJK JP Regular" w:eastAsia="Noto Sans CJK JP Regular"/>
          <w:color w:val="333333"/>
          <w:spacing w:val="-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1/2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PEG</w:t>
      </w:r>
      <w:r>
        <w:rPr>
          <w:rFonts w:hint="eastAsia" w:ascii="Noto Sans CJK JP Regular" w:eastAsia="Noto Sans CJK JP Regular"/>
          <w:color w:val="333333"/>
          <w:spacing w:val="5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Audio</w:t>
      </w:r>
      <w:r>
        <w:rPr>
          <w:rFonts w:hint="eastAsia" w:ascii="Noto Sans CJK JP Regular" w:eastAsia="Noto Sans CJK JP Regular"/>
          <w:color w:val="333333"/>
          <w:spacing w:val="4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Layer</w:t>
      </w:r>
      <w:r>
        <w:rPr>
          <w:rFonts w:hint="eastAsia" w:ascii="Noto Sans CJK JP Regular" w:eastAsia="Noto Sans CJK JP Regular"/>
          <w:color w:val="333333"/>
          <w:spacing w:val="4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3</w:t>
      </w:r>
      <w:r>
        <w:rPr>
          <w:rFonts w:hint="eastAsia" w:ascii="Noto Sans CJK JP Regular" w:eastAsia="Noto Sans CJK JP Regular"/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大名鼎鼎的</w:t>
      </w:r>
      <w:r>
        <w:rPr>
          <w:color w:val="333333"/>
          <w:spacing w:val="19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p3</w:t>
      </w:r>
      <w:r>
        <w:rPr>
          <w:rFonts w:hint="eastAsia" w:ascii="Noto Sans CJK JP Regular" w:eastAsia="Noto Sans CJK JP Regular"/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、</w:t>
      </w:r>
    </w:p>
    <w:p>
      <w:pPr>
        <w:pStyle w:val="7"/>
        <w:tabs>
          <w:tab w:val="left" w:pos="2604"/>
        </w:tabs>
        <w:spacing w:line="351" w:lineRule="exact"/>
        <w:ind w:left="1223"/>
      </w:pPr>
      <w:r>
        <w:rPr>
          <w:rFonts w:hint="eastAsia" w:ascii="Noto Sans CJK JP Regular" w:eastAsia="Noto Sans CJK JP Regular"/>
          <w:color w:val="333333"/>
        </w:rPr>
        <w:t>PEG-2</w:t>
      </w:r>
      <w:r>
        <w:rPr>
          <w:rFonts w:hint="eastAsia" w:ascii="Noto Sans CJK JP Regular" w:eastAsia="Noto Sans CJK JP Regular"/>
          <w:color w:val="333333"/>
          <w:spacing w:val="12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AAC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PEG-4</w:t>
      </w:r>
      <w:r>
        <w:rPr>
          <w:rFonts w:hint="eastAsia" w:ascii="Noto Sans CJK JP Regular" w:eastAsia="Noto Sans CJK JP Regular"/>
          <w:color w:val="333333"/>
          <w:spacing w:val="9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AAC</w:t>
      </w:r>
      <w:r>
        <w:rPr>
          <w:rFonts w:hint="eastAsia" w:ascii="Noto Sans CJK JP Regular" w:eastAsia="Noto Sans CJK JP Regular"/>
          <w:color w:val="333333"/>
          <w:spacing w:val="28"/>
        </w:rPr>
        <w:t xml:space="preserve"> </w:t>
      </w:r>
      <w:r>
        <w:rPr>
          <w:color w:val="333333"/>
          <w:spacing w:val="7"/>
        </w:rPr>
        <w:t xml:space="preserve">等。注意： </w:t>
      </w:r>
      <w:r>
        <w:rPr>
          <w:rFonts w:hint="eastAsia" w:ascii="Noto Sans CJK JP Regular" w:eastAsia="Noto Sans CJK JP Regular"/>
          <w:color w:val="333333"/>
        </w:rPr>
        <w:t>VD</w:t>
      </w:r>
      <w:r>
        <w:rPr>
          <w:rFonts w:hint="eastAsia" w:ascii="Noto Sans CJK JP Regular" w:eastAsia="Noto Sans CJK JP Regular"/>
          <w:color w:val="333333"/>
          <w:spacing w:val="28"/>
        </w:rPr>
        <w:t xml:space="preserve"> </w:t>
      </w:r>
      <w:r>
        <w:rPr>
          <w:color w:val="333333"/>
          <w:spacing w:val="5"/>
        </w:rPr>
        <w:t xml:space="preserve">频没有采用 </w:t>
      </w:r>
      <w:r>
        <w:rPr>
          <w:rFonts w:hint="eastAsia" w:ascii="Noto Sans CJK JP Regular" w:eastAsia="Noto Sans CJK JP Regular"/>
          <w:color w:val="333333"/>
        </w:rPr>
        <w:t>peg</w:t>
      </w:r>
      <w:r>
        <w:rPr>
          <w:rFonts w:hint="eastAsia" w:ascii="Noto Sans CJK JP Regular" w:eastAsia="Noto Sans CJK JP Regular"/>
          <w:color w:val="333333"/>
          <w:spacing w:val="28"/>
        </w:rPr>
        <w:t xml:space="preserve"> </w:t>
      </w:r>
      <w:r>
        <w:rPr>
          <w:color w:val="333333"/>
        </w:rPr>
        <w:t>。</w:t>
      </w:r>
    </w:p>
    <w:p>
      <w:pPr>
        <w:pStyle w:val="7"/>
        <w:spacing w:before="6"/>
        <w:rPr>
          <w:sz w:val="7"/>
        </w:rPr>
      </w:pPr>
    </w:p>
    <w:tbl>
      <w:tblPr>
        <w:tblStyle w:val="8"/>
        <w:tblW w:w="8910" w:type="dxa"/>
        <w:tblInd w:w="114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5"/>
        <w:gridCol w:w="6751"/>
        <w:gridCol w:w="1018"/>
        <w:gridCol w:w="6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535" w:type="dxa"/>
          </w:tcPr>
          <w:p>
            <w:pPr>
              <w:pStyle w:val="12"/>
              <w:ind w:left="29" w:right="74"/>
              <w:jc w:val="center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.26X</w:t>
            </w:r>
          </w:p>
        </w:tc>
        <w:tc>
          <w:tcPr>
            <w:tcW w:w="6751" w:type="dxa"/>
          </w:tcPr>
          <w:p>
            <w:pPr>
              <w:pStyle w:val="12"/>
              <w:tabs>
                <w:tab w:val="left" w:pos="538"/>
                <w:tab w:val="left" w:pos="2921"/>
              </w:tabs>
              <w:ind w:left="97"/>
              <w:rPr>
                <w:rFonts w:hint="eastAsia" w:ascii="Droid Sans Fallback" w:eastAsia="Droid Sans Fallback"/>
                <w:sz w:val="19"/>
              </w:rPr>
            </w:pPr>
            <w:r>
              <w:rPr>
                <w:rFonts w:hint="eastAsia" w:ascii="Droid Sans Fallback" w:eastAsia="Droid Sans Fallback"/>
                <w:color w:val="333333"/>
                <w:w w:val="105"/>
                <w:sz w:val="19"/>
              </w:rPr>
              <w:t>列</w:t>
            </w:r>
            <w:r>
              <w:rPr>
                <w:rFonts w:hint="eastAsia" w:ascii="Droid Sans Fallback" w:eastAsia="Droid Sans Fallback"/>
                <w:color w:val="333333"/>
                <w:w w:val="105"/>
                <w:sz w:val="19"/>
              </w:rPr>
              <w:tab/>
            </w:r>
            <w:r>
              <w:rPr>
                <w:rFonts w:hint="eastAsia" w:ascii="Droid Sans Fallback" w:eastAsia="Droid Sans Fallback"/>
                <w:color w:val="333333"/>
                <w:w w:val="105"/>
                <w:sz w:val="19"/>
              </w:rPr>
              <w:t>由</w:t>
            </w:r>
            <w:r>
              <w:rPr>
                <w:rFonts w:hint="eastAsia" w:ascii="Droid Sans Fallback" w:eastAsia="Droid Sans Fallback"/>
                <w:color w:val="333333"/>
                <w:spacing w:val="-5"/>
                <w:w w:val="105"/>
                <w:sz w:val="19"/>
              </w:rPr>
              <w:t xml:space="preserve"> </w:t>
            </w:r>
            <w:r>
              <w:rPr>
                <w:color w:val="333333"/>
                <w:w w:val="105"/>
                <w:sz w:val="19"/>
              </w:rPr>
              <w:t xml:space="preserve">TU[  </w:t>
            </w:r>
            <w:r>
              <w:rPr>
                <w:color w:val="333333"/>
                <w:spacing w:val="39"/>
                <w:w w:val="105"/>
                <w:sz w:val="19"/>
              </w:rPr>
              <w:t xml:space="preserve"> </w:t>
            </w:r>
            <w:r>
              <w:rPr>
                <w:rFonts w:hint="eastAsia" w:ascii="Droid Sans Fallback" w:eastAsia="Droid Sans Fallback"/>
                <w:color w:val="333333"/>
                <w:w w:val="105"/>
                <w:sz w:val="19"/>
              </w:rPr>
              <w:t>际电传视讯联盟</w:t>
            </w:r>
            <w:r>
              <w:rPr>
                <w:rFonts w:hint="eastAsia" w:ascii="Droid Sans Fallback" w:eastAsia="Droid Sans Fallback"/>
                <w:color w:val="333333"/>
                <w:w w:val="105"/>
                <w:sz w:val="19"/>
              </w:rPr>
              <w:tab/>
            </w:r>
            <w:r>
              <w:rPr>
                <w:rFonts w:hint="eastAsia" w:ascii="Droid Sans Fallback" w:eastAsia="Droid Sans Fallback"/>
                <w:color w:val="333333"/>
                <w:sz w:val="19"/>
              </w:rPr>
              <w:t>导，侧重网络传输，注意：只是视频编码）</w:t>
            </w:r>
          </w:p>
        </w:tc>
        <w:tc>
          <w:tcPr>
            <w:tcW w:w="1018" w:type="dxa"/>
          </w:tcPr>
          <w:p>
            <w:pPr>
              <w:pStyle w:val="12"/>
              <w:ind w:left="123"/>
              <w:rPr>
                <w:sz w:val="19"/>
              </w:rPr>
            </w:pPr>
            <w:r>
              <w:rPr>
                <w:rFonts w:hint="eastAsia" w:ascii="Droid Sans Fallback" w:eastAsia="Droid Sans Fallback"/>
                <w:color w:val="333333"/>
                <w:w w:val="105"/>
                <w:sz w:val="19"/>
              </w:rPr>
              <w:t xml:space="preserve">括 </w:t>
            </w:r>
            <w:r>
              <w:rPr>
                <w:color w:val="333333"/>
                <w:w w:val="105"/>
                <w:sz w:val="19"/>
              </w:rPr>
              <w:t>.261</w:t>
            </w:r>
          </w:p>
        </w:tc>
        <w:tc>
          <w:tcPr>
            <w:tcW w:w="606" w:type="dxa"/>
          </w:tcPr>
          <w:p>
            <w:pPr>
              <w:pStyle w:val="12"/>
              <w:ind w:left="16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.262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535" w:type="dxa"/>
          </w:tcPr>
          <w:p>
            <w:pPr>
              <w:pStyle w:val="12"/>
              <w:ind w:left="28" w:right="74"/>
              <w:jc w:val="center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.263</w:t>
            </w:r>
          </w:p>
        </w:tc>
        <w:tc>
          <w:tcPr>
            <w:tcW w:w="6751" w:type="dxa"/>
          </w:tcPr>
          <w:p>
            <w:pPr>
              <w:pStyle w:val="12"/>
              <w:tabs>
                <w:tab w:val="left" w:pos="1077"/>
                <w:tab w:val="left" w:pos="2026"/>
              </w:tabs>
              <w:ind w:left="240"/>
              <w:rPr>
                <w:rFonts w:hint="eastAsia" w:ascii="Droid Sans Fallback" w:eastAsia="Droid Sans Fallback"/>
                <w:sz w:val="19"/>
              </w:rPr>
            </w:pPr>
            <w:r>
              <w:rPr>
                <w:color w:val="333333"/>
                <w:w w:val="105"/>
                <w:sz w:val="19"/>
              </w:rPr>
              <w:t>.263+</w:t>
            </w:r>
            <w:r>
              <w:rPr>
                <w:color w:val="333333"/>
                <w:w w:val="105"/>
                <w:sz w:val="19"/>
              </w:rPr>
              <w:tab/>
            </w:r>
            <w:r>
              <w:rPr>
                <w:color w:val="333333"/>
                <w:w w:val="105"/>
                <w:sz w:val="19"/>
              </w:rPr>
              <w:t>.263++</w:t>
            </w:r>
            <w:r>
              <w:rPr>
                <w:color w:val="333333"/>
                <w:w w:val="105"/>
                <w:sz w:val="19"/>
              </w:rPr>
              <w:tab/>
            </w:r>
            <w:r>
              <w:rPr>
                <w:color w:val="333333"/>
                <w:w w:val="105"/>
                <w:sz w:val="19"/>
              </w:rPr>
              <w:t>.264</w:t>
            </w:r>
            <w:r>
              <w:rPr>
                <w:color w:val="333333"/>
                <w:spacing w:val="11"/>
                <w:w w:val="105"/>
                <w:sz w:val="19"/>
              </w:rPr>
              <w:t xml:space="preserve"> </w:t>
            </w:r>
            <w:r>
              <w:rPr>
                <w:rFonts w:hint="eastAsia" w:ascii="Droid Sans Fallback" w:eastAsia="Droid Sans Fallback"/>
                <w:color w:val="333333"/>
                <w:spacing w:val="5"/>
                <w:w w:val="105"/>
                <w:sz w:val="19"/>
              </w:rPr>
              <w:t xml:space="preserve">就是 </w:t>
            </w:r>
            <w:r>
              <w:rPr>
                <w:color w:val="333333"/>
                <w:w w:val="105"/>
                <w:sz w:val="19"/>
              </w:rPr>
              <w:t>PEG4</w:t>
            </w:r>
            <w:r>
              <w:rPr>
                <w:color w:val="333333"/>
                <w:spacing w:val="5"/>
                <w:w w:val="105"/>
                <w:sz w:val="19"/>
              </w:rPr>
              <w:t xml:space="preserve"> </w:t>
            </w:r>
            <w:r>
              <w:rPr>
                <w:color w:val="333333"/>
                <w:spacing w:val="-3"/>
                <w:w w:val="105"/>
                <w:sz w:val="19"/>
              </w:rPr>
              <w:t>AVC</w:t>
            </w:r>
            <w:r>
              <w:rPr>
                <w:color w:val="333333"/>
                <w:spacing w:val="8"/>
                <w:w w:val="105"/>
                <w:sz w:val="19"/>
              </w:rPr>
              <w:t xml:space="preserve">- </w:t>
            </w:r>
            <w:r>
              <w:rPr>
                <w:rFonts w:hint="eastAsia" w:ascii="Droid Sans Fallback" w:eastAsia="Droid Sans Fallback"/>
                <w:color w:val="333333"/>
                <w:w w:val="105"/>
                <w:sz w:val="19"/>
              </w:rPr>
              <w:t>作的结晶）</w:t>
            </w:r>
          </w:p>
        </w:tc>
        <w:tc>
          <w:tcPr>
            <w:tcW w:w="1018" w:type="dxa"/>
          </w:tcPr>
          <w:p>
            <w:pPr>
              <w:pStyle w:val="12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06" w:type="dxa"/>
          </w:tcPr>
          <w:p>
            <w:pPr>
              <w:pStyle w:val="12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>
      <w:pPr>
        <w:pStyle w:val="7"/>
        <w:spacing w:before="112"/>
        <w:ind w:left="1242"/>
        <w:rPr>
          <w:rFonts w:hint="eastAsia" w:ascii="Noto Sans CJK JP Regular" w:eastAsia="Noto Sans CJK JP Regular"/>
        </w:rPr>
      </w:pPr>
      <w:r>
        <w:rPr>
          <w:color w:val="333333"/>
          <w:w w:val="105"/>
        </w:rPr>
        <w:t xml:space="preserve">前最常用的编码标准是视频 </w:t>
      </w:r>
      <w:r>
        <w:rPr>
          <w:rFonts w:hint="eastAsia" w:ascii="Noto Sans CJK JP Regular" w:eastAsia="Noto Sans CJK JP Regular"/>
          <w:color w:val="333333"/>
          <w:w w:val="105"/>
        </w:rPr>
        <w:t xml:space="preserve">.264 </w:t>
      </w:r>
      <w:r>
        <w:rPr>
          <w:color w:val="333333"/>
          <w:w w:val="105"/>
        </w:rPr>
        <w:t xml:space="preserve">音频 </w:t>
      </w:r>
      <w:r>
        <w:rPr>
          <w:rFonts w:hint="eastAsia" w:ascii="Noto Sans CJK JP Regular" w:eastAsia="Noto Sans CJK JP Regular"/>
          <w:color w:val="333333"/>
          <w:w w:val="105"/>
        </w:rPr>
        <w:t>AC</w:t>
      </w:r>
    </w:p>
    <w:p>
      <w:pPr>
        <w:pStyle w:val="7"/>
        <w:spacing w:before="79"/>
        <w:ind w:left="1242"/>
      </w:pPr>
      <w:r>
        <w:rPr>
          <w:color w:val="333333"/>
          <w:w w:val="105"/>
        </w:rPr>
        <w:t>问：</w:t>
      </w:r>
    </w:p>
    <w:p>
      <w:pPr>
        <w:pStyle w:val="7"/>
        <w:spacing w:before="84"/>
        <w:ind w:left="1191"/>
      </w:pPr>
      <w:r>
        <w:rPr>
          <w:rFonts w:hint="eastAsia" w:ascii="Noto Sans CJK JP Regular" w:eastAsia="Noto Sans CJK JP Regular"/>
          <w:color w:val="333333"/>
          <w:w w:val="105"/>
        </w:rPr>
        <w:t xml:space="preserve">.264 </w:t>
      </w:r>
      <w:r>
        <w:rPr>
          <w:color w:val="333333"/>
          <w:w w:val="105"/>
        </w:rPr>
        <w:t>编码格式还是文件格式？</w:t>
      </w:r>
    </w:p>
    <w:p>
      <w:pPr>
        <w:pStyle w:val="7"/>
        <w:spacing w:before="47"/>
        <w:ind w:left="1228"/>
      </w:pPr>
      <w:r>
        <w:rPr>
          <w:rFonts w:hint="eastAsia" w:ascii="Noto Sans CJK JP Regular" w:eastAsia="Noto Sans CJK JP Regular"/>
          <w:color w:val="333333"/>
          <w:w w:val="105"/>
        </w:rPr>
        <w:t xml:space="preserve">p4 </w:t>
      </w:r>
      <w:r>
        <w:rPr>
          <w:color w:val="333333"/>
          <w:w w:val="105"/>
        </w:rPr>
        <w:t>编码格式还是文件格式？</w:t>
      </w:r>
    </w:p>
    <w:p>
      <w:pPr>
        <w:pStyle w:val="7"/>
        <w:rPr>
          <w:sz w:val="26"/>
        </w:rPr>
      </w:pPr>
    </w:p>
    <w:p>
      <w:pPr>
        <w:pStyle w:val="11"/>
        <w:numPr>
          <w:ilvl w:val="1"/>
          <w:numId w:val="1"/>
        </w:numPr>
        <w:tabs>
          <w:tab w:val="left" w:pos="1623"/>
          <w:tab w:val="left" w:pos="3373"/>
        </w:tabs>
        <w:spacing w:before="21" w:after="0" w:line="240" w:lineRule="auto"/>
        <w:ind w:left="1622" w:right="0" w:hanging="575"/>
        <w:jc w:val="left"/>
        <w:rPr>
          <w:sz w:val="34"/>
        </w:rPr>
      </w:pPr>
      <w:bookmarkStart w:id="15" w:name="2.2 FFmpeg 的基本使用"/>
      <w:bookmarkEnd w:id="15"/>
      <w:bookmarkStart w:id="16" w:name="2.2 FFmpeg 的基本使用"/>
      <w:bookmarkEnd w:id="16"/>
      <w:r>
        <w:rPr>
          <w:rFonts w:ascii="DejaVu Sans" w:eastAsia="DejaVu Sans"/>
          <w:b/>
          <w:color w:val="333333"/>
          <w:w w:val="95"/>
          <w:sz w:val="34"/>
        </w:rPr>
        <w:t>FFmpeg</w:t>
      </w:r>
      <w:r>
        <w:rPr>
          <w:rFonts w:ascii="DejaVu Sans" w:eastAsia="DejaVu Sans"/>
          <w:b/>
          <w:color w:val="333333"/>
          <w:w w:val="95"/>
          <w:sz w:val="34"/>
        </w:rPr>
        <w:tab/>
      </w:r>
      <w:r>
        <w:rPr>
          <w:color w:val="333333"/>
          <w:sz w:val="34"/>
        </w:rPr>
        <w:t>基本使用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39" o:spid="_x0000_s1039" o:spt="203" style="height:0.75pt;width:490pt;" coordsize="9800,15">
            <o:lock v:ext="edit"/>
            <v:line id="_x0000_s1040" o:spid="_x0000_s1040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tabs>
          <w:tab w:val="left" w:pos="7145"/>
        </w:tabs>
        <w:spacing w:before="118"/>
        <w:ind w:left="1242"/>
      </w:pPr>
      <w:r>
        <w:rPr>
          <w:color w:val="333333"/>
          <w:w w:val="105"/>
        </w:rPr>
        <w:t>们将视频录制完成后，使用视频编码软件对视频进行编码，本项目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用</w:t>
      </w:r>
      <w:r>
        <w:rPr>
          <w:color w:val="333333"/>
          <w:spacing w:val="46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Fmpeg</w:t>
      </w:r>
      <w:r>
        <w:rPr>
          <w:rFonts w:hint="eastAsia" w:ascii="Noto Sans CJK JP Regular" w:eastAsia="Noto Sans CJK JP Regular"/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视频进行编码</w:t>
      </w:r>
    </w:p>
    <w:p>
      <w:pPr>
        <w:pStyle w:val="7"/>
        <w:spacing w:before="5"/>
        <w:rPr>
          <w:sz w:val="15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757555</wp:posOffset>
            </wp:positionH>
            <wp:positionV relativeFrom="paragraph">
              <wp:posOffset>203200</wp:posOffset>
            </wp:positionV>
            <wp:extent cx="6092190" cy="1828800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969" cy="182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sz w:val="16"/>
        </w:rPr>
      </w:pPr>
    </w:p>
    <w:p>
      <w:pPr>
        <w:pStyle w:val="7"/>
        <w:ind w:left="1147"/>
      </w:pPr>
      <w:r>
        <w:rPr>
          <w:rFonts w:hint="eastAsia" w:ascii="Noto Sans CJK JP Regular" w:eastAsia="Noto Sans CJK JP Regular"/>
          <w:color w:val="333333"/>
        </w:rPr>
        <w:t xml:space="preserve">Fmpeg </w:t>
      </w:r>
      <w:r>
        <w:rPr>
          <w:color w:val="333333"/>
        </w:rPr>
        <w:t xml:space="preserve">许多开源项目采用， </w:t>
      </w:r>
      <w:r>
        <w:rPr>
          <w:rFonts w:hint="eastAsia" w:ascii="Noto Sans CJK JP Regular" w:eastAsia="Noto Sans CJK JP Regular"/>
          <w:color w:val="333333"/>
        </w:rPr>
        <w:t xml:space="preserve">Q </w:t>
      </w:r>
      <w:r>
        <w:rPr>
          <w:color w:val="333333"/>
        </w:rPr>
        <w:t xml:space="preserve">音、暴风影音、 </w:t>
      </w:r>
      <w:r>
        <w:rPr>
          <w:rFonts w:hint="eastAsia" w:ascii="Noto Sans CJK JP Regular" w:eastAsia="Noto Sans CJK JP Regular"/>
          <w:color w:val="333333"/>
        </w:rPr>
        <w:t xml:space="preserve">LC </w:t>
      </w:r>
      <w:r>
        <w:rPr>
          <w:color w:val="333333"/>
        </w:rPr>
        <w:t>。</w:t>
      </w:r>
    </w:p>
    <w:p>
      <w:pPr>
        <w:pStyle w:val="7"/>
        <w:spacing w:before="63"/>
        <w:ind w:left="1242"/>
        <w:rPr>
          <w:rFonts w:hint="eastAsia" w:ascii="Noto Sans CJK JP Regular" w:hAnsi="Noto Sans CJK JP Regular" w:eastAsia="Noto Sans CJK JP Regular"/>
        </w:rPr>
      </w:pPr>
      <w:r>
        <w:rPr>
          <w:color w:val="333333"/>
        </w:rPr>
        <w:t xml:space="preserve">载 ： </w:t>
      </w:r>
      <w:r>
        <w:rPr>
          <w:rFonts w:hint="eastAsia" w:ascii="Noto Sans CJK JP Regular" w:hAnsi="Noto Sans CJK JP Regular" w:eastAsia="Noto Sans CJK JP Regular"/>
          <w:color w:val="333333"/>
        </w:rPr>
        <w:t>Fmpeg</w:t>
      </w:r>
      <w:r>
        <w:fldChar w:fldCharType="begin"/>
      </w:r>
      <w:r>
        <w:instrText xml:space="preserve"> HYPERLINK "https://www.ffmpeg.org/download.html#build-windows" \h </w:instrText>
      </w:r>
      <w:r>
        <w:fldChar w:fldCharType="separate"/>
      </w:r>
      <w:r>
        <w:rPr>
          <w:rFonts w:hint="eastAsia" w:ascii="Noto Sans CJK JP Regular" w:hAnsi="Noto Sans CJK JP Regular" w:eastAsia="Noto Sans CJK JP Regular"/>
          <w:color w:val="4183C4"/>
          <w:u w:val="single" w:color="4183C4"/>
        </w:rPr>
        <w:t xml:space="preserve"> ttps://www.ﬀmpeg.org/download.html#build-windows</w:t>
      </w:r>
      <w:r>
        <w:rPr>
          <w:rFonts w:hint="eastAsia" w:ascii="Noto Sans CJK JP Regular" w:hAnsi="Noto Sans CJK JP Regular" w:eastAsia="Noto Sans CJK JP Regular"/>
          <w:color w:val="4183C4"/>
          <w:u w:val="single" w:color="4183C4"/>
        </w:rPr>
        <w:fldChar w:fldCharType="end"/>
      </w:r>
    </w:p>
    <w:p>
      <w:pPr>
        <w:spacing w:after="0"/>
        <w:rPr>
          <w:rFonts w:hint="eastAsia" w:ascii="Noto Sans CJK JP Regular" w:hAnsi="Noto Sans CJK JP Regular" w:eastAsia="Noto Sans CJK JP Regular"/>
        </w:rPr>
        <w:sectPr>
          <w:pgSz w:w="11900" w:h="16820"/>
          <w:pgMar w:top="1060" w:right="0" w:bottom="720" w:left="0" w:header="373" w:footer="440" w:gutter="0"/>
        </w:sect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jc w:val="center"/>
        <w:rPr>
          <w:rFonts w:ascii="Noto Sans CJK JP Regular"/>
          <w:sz w:val="20"/>
        </w:rPr>
      </w:pPr>
      <w:r>
        <w:drawing>
          <wp:inline distT="0" distB="0" distL="114300" distR="114300">
            <wp:extent cx="5676900" cy="30575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Noto Sans CJK JP Regular"/>
          <w:sz w:val="20"/>
        </w:rPr>
      </w:pPr>
    </w:p>
    <w:p>
      <w:pPr>
        <w:pStyle w:val="7"/>
        <w:ind w:left="1560"/>
        <w:rPr>
          <w:rFonts w:ascii="Noto Sans CJK JP Regular"/>
          <w:sz w:val="20"/>
        </w:rPr>
      </w:pPr>
      <w:r>
        <w:rPr>
          <w:rFonts w:ascii="Noto Sans CJK JP Regular"/>
          <w:sz w:val="20"/>
        </w:rPr>
        <w:drawing>
          <wp:inline distT="0" distB="0" distL="0" distR="0">
            <wp:extent cx="5570220" cy="22955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69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Noto Sans CJK JP Regular"/>
          <w:sz w:val="20"/>
        </w:rPr>
      </w:pPr>
    </w:p>
    <w:p>
      <w:pPr>
        <w:pStyle w:val="7"/>
        <w:spacing w:before="13"/>
        <w:rPr>
          <w:rFonts w:ascii="Noto Sans CJK JP Regular"/>
          <w:sz w:val="13"/>
        </w:rPr>
      </w:pPr>
    </w:p>
    <w:p>
      <w:pPr>
        <w:pStyle w:val="7"/>
        <w:tabs>
          <w:tab w:val="left" w:pos="1815"/>
        </w:tabs>
        <w:spacing w:before="28" w:line="351" w:lineRule="exact"/>
        <w:ind w:left="1242"/>
      </w:pPr>
      <w:r>
        <w:rPr>
          <w:color w:val="333333"/>
          <w:w w:val="105"/>
        </w:rPr>
        <w:t>载</w:t>
      </w:r>
      <w:r>
        <w:rPr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mpeg-20180227-fa0c9d6-win64-static.zip</w:t>
      </w:r>
      <w:r>
        <w:rPr>
          <w:rFonts w:hint="eastAsia" w:ascii="Noto Sans CJK JP Regular" w:eastAsia="Noto Sans CJK JP Regular"/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并解压，本教程将</w:t>
      </w:r>
      <w:r>
        <w:rPr>
          <w:color w:val="333333"/>
          <w:spacing w:val="21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mpeg</w:t>
      </w:r>
      <w:r>
        <w:rPr>
          <w:rFonts w:hint="eastAsia" w:ascii="Noto Sans CJK JP Regular" w:eastAsia="Noto Sans CJK JP Regular"/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压到了</w:t>
      </w:r>
    </w:p>
    <w:p>
      <w:pPr>
        <w:pStyle w:val="7"/>
        <w:spacing w:line="351" w:lineRule="exact"/>
        <w:ind w:left="1147"/>
      </w:pPr>
      <w:r>
        <w:rPr>
          <w:rFonts w:hint="eastAsia" w:ascii="Noto Sans CJK JP Regular" w:hAnsi="Noto Sans CJK JP Regular" w:eastAsia="Noto Sans CJK JP Regular"/>
          <w:color w:val="333333"/>
        </w:rPr>
        <w:t xml:space="preserve">:\devenv\edusoft\ﬀmpeg-20180227-fa0c9d6-win64-static\ﬀmpeg-20180227-fa0c9d6-win64-static </w:t>
      </w:r>
      <w:r>
        <w:rPr>
          <w:color w:val="333333"/>
        </w:rPr>
        <w:t>。</w:t>
      </w:r>
    </w:p>
    <w:p>
      <w:pPr>
        <w:pStyle w:val="7"/>
        <w:spacing w:before="1"/>
        <w:rPr>
          <w:sz w:val="27"/>
        </w:rPr>
      </w:pPr>
    </w:p>
    <w:p>
      <w:pPr>
        <w:pStyle w:val="7"/>
        <w:spacing w:line="351" w:lineRule="exact"/>
        <w:ind w:left="1342"/>
        <w:rPr>
          <w:rFonts w:ascii="Noto Sans CJK JP Regular" w:hAnsi="Noto Sans CJK JP Regular"/>
        </w:rPr>
      </w:pPr>
      <w:r>
        <w:rPr>
          <w:rFonts w:ascii="Noto Sans CJK JP Regular" w:hAnsi="Noto Sans CJK JP Regular"/>
          <w:color w:val="333333"/>
        </w:rPr>
        <w:t>:\devenv\edusoft\ﬀmpeg-20180227-fa0c9d6-win64-static\ﬀmpeg-20180227-fa0c9d6-win64-static\bin</w:t>
      </w:r>
    </w:p>
    <w:p>
      <w:pPr>
        <w:pStyle w:val="7"/>
        <w:spacing w:line="351" w:lineRule="exact"/>
        <w:ind w:left="1242"/>
      </w:pPr>
      <w:r>
        <w:rPr>
          <w:color w:val="333333"/>
        </w:rPr>
        <w:t xml:space="preserve">配置在 </w:t>
      </w:r>
      <w:r>
        <w:rPr>
          <w:rFonts w:hint="eastAsia" w:ascii="Noto Sans CJK JP Regular" w:eastAsia="Noto Sans CJK JP Regular"/>
          <w:color w:val="333333"/>
        </w:rPr>
        <w:t xml:space="preserve">ath </w:t>
      </w:r>
      <w:r>
        <w:rPr>
          <w:color w:val="333333"/>
        </w:rPr>
        <w:t>境变量中。</w:t>
      </w:r>
    </w:p>
    <w:p>
      <w:pPr>
        <w:pStyle w:val="7"/>
        <w:spacing w:before="11"/>
        <w:rPr>
          <w:sz w:val="29"/>
        </w:rPr>
      </w:pPr>
    </w:p>
    <w:p>
      <w:pPr>
        <w:pStyle w:val="7"/>
        <w:ind w:left="1242"/>
      </w:pPr>
      <w:r>
        <w:rPr>
          <w:color w:val="333333"/>
          <w:w w:val="105"/>
        </w:rPr>
        <w:t>测是否安装成功：</w:t>
      </w:r>
    </w:p>
    <w:p>
      <w:pPr>
        <w:spacing w:after="0"/>
        <w:sectPr>
          <w:headerReference r:id="rId6" w:type="default"/>
          <w:footerReference r:id="rId7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pict>
          <v:group id="_x0000_s1044" o:spid="_x0000_s1044" o:spt="203" style="position:absolute;left:0pt;margin-left:0pt;margin-top:0pt;height:221.75pt;width:595pt;mso-position-horizontal-relative:page;mso-position-vertical-relative:page;z-index:2048;mso-width-relative:page;mso-height-relative:page;" coordsize="11900,4435">
            <o:lock v:ext="edit"/>
            <v:shape id="_x0000_s1045" o:spid="_x0000_s1045" o:spt="75" type="#_x0000_t75" style="position:absolute;left:1050;top:1120;height:3315;width:9800;" filled="f" stroked="f" coordsize="21600,21600">
              <v:path/>
              <v:fill on="f" focussize="0,0"/>
              <v:stroke on="f"/>
              <v:imagedata r:id="rId68" o:title=""/>
              <o:lock v:ext="edit" aspectratio="t"/>
            </v:shape>
            <v:shape id="_x0000_s1046" o:spid="_x0000_s1046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25"/>
        </w:rPr>
      </w:pPr>
    </w:p>
    <w:p>
      <w:pPr>
        <w:pStyle w:val="7"/>
        <w:spacing w:before="58"/>
        <w:ind w:left="1242"/>
      </w:pPr>
      <w:r>
        <w:rPr>
          <w:color w:val="333333"/>
          <w:w w:val="105"/>
        </w:rPr>
        <w:t>单的测试：</w:t>
      </w:r>
    </w:p>
    <w:p>
      <w:pPr>
        <w:pStyle w:val="7"/>
        <w:tabs>
          <w:tab w:val="left" w:pos="3509"/>
          <w:tab w:val="left" w:pos="4042"/>
        </w:tabs>
        <w:spacing w:before="68"/>
        <w:ind w:left="1242"/>
      </w:pPr>
      <w:r>
        <w:rPr>
          <w:color w:val="333333"/>
        </w:rPr>
        <w:t>一个</w:t>
      </w:r>
      <w:r>
        <w:rPr>
          <w:color w:val="333333"/>
          <w:spacing w:val="4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avi   </w:t>
      </w:r>
      <w:r>
        <w:rPr>
          <w:rFonts w:hint="eastAsia" w:ascii="Noto Sans CJK JP Regular" w:eastAsia="Noto Sans CJK JP Regular"/>
          <w:color w:val="333333"/>
          <w:spacing w:val="33"/>
        </w:rPr>
        <w:t xml:space="preserve"> </w:t>
      </w:r>
      <w:r>
        <w:rPr>
          <w:color w:val="333333"/>
        </w:rPr>
        <w:t xml:space="preserve">件转成  </w:t>
      </w:r>
      <w:r>
        <w:rPr>
          <w:color w:val="333333"/>
          <w:spacing w:val="40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p4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p3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if</w:t>
      </w:r>
      <w:r>
        <w:rPr>
          <w:rFonts w:hint="eastAsia" w:ascii="Noto Sans CJK JP Regular" w:eastAsia="Noto Sans CJK JP Regular"/>
          <w:color w:val="333333"/>
          <w:spacing w:val="25"/>
        </w:rPr>
        <w:t xml:space="preserve"> </w:t>
      </w:r>
      <w:r>
        <w:rPr>
          <w:color w:val="333333"/>
        </w:rPr>
        <w:t>。</w:t>
      </w:r>
    </w:p>
    <w:p>
      <w:pPr>
        <w:pStyle w:val="7"/>
        <w:spacing w:before="47"/>
        <w:ind w:left="1242"/>
      </w:pPr>
      <w:r>
        <w:rPr>
          <w:color w:val="333333"/>
          <w:w w:val="105"/>
        </w:rPr>
        <w:t xml:space="preserve">如我们将 </w:t>
      </w:r>
      <w:r>
        <w:rPr>
          <w:rFonts w:hint="eastAsia" w:ascii="Noto Sans CJK JP Regular" w:eastAsia="Noto Sans CJK JP Regular"/>
          <w:color w:val="333333"/>
          <w:w w:val="105"/>
        </w:rPr>
        <w:t xml:space="preserve">ucene.avi </w:t>
      </w:r>
      <w:r>
        <w:rPr>
          <w:color w:val="333333"/>
          <w:w w:val="105"/>
        </w:rPr>
        <w:t xml:space="preserve">件转成 </w:t>
      </w:r>
      <w:r>
        <w:rPr>
          <w:rFonts w:hint="eastAsia" w:ascii="Noto Sans CJK JP Regular" w:eastAsia="Noto Sans CJK JP Regular"/>
          <w:color w:val="333333"/>
          <w:w w:val="105"/>
        </w:rPr>
        <w:t xml:space="preserve">p4 </w:t>
      </w:r>
      <w:r>
        <w:rPr>
          <w:color w:val="333333"/>
          <w:w w:val="105"/>
        </w:rPr>
        <w:t>运行如下命令：</w:t>
      </w:r>
    </w:p>
    <w:p>
      <w:pPr>
        <w:pStyle w:val="7"/>
        <w:spacing w:before="63"/>
        <w:ind w:left="1179"/>
        <w:rPr>
          <w:rFonts w:ascii="Noto Sans CJK JP Regular"/>
        </w:rPr>
      </w:pPr>
      <w:r>
        <w:rPr>
          <w:rFonts w:ascii="Noto Sans CJK JP Regular"/>
          <w:color w:val="333333"/>
        </w:rPr>
        <w:t>mpeg -i lucene.avi lucene.mp4</w:t>
      </w:r>
    </w:p>
    <w:p>
      <w:pPr>
        <w:pStyle w:val="7"/>
        <w:tabs>
          <w:tab w:val="left" w:pos="2177"/>
        </w:tabs>
        <w:spacing w:before="47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成  </w:t>
      </w:r>
      <w:r>
        <w:rPr>
          <w:color w:val="333333"/>
          <w:spacing w:val="37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p3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mpeg -i lucene.avi</w:t>
      </w:r>
      <w:r>
        <w:rPr>
          <w:rFonts w:hint="eastAsia" w:ascii="Noto Sans CJK JP Regular" w:eastAsia="Noto Sans CJK JP Regular"/>
          <w:color w:val="333333"/>
          <w:spacing w:val="2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lucene.mp3</w:t>
      </w:r>
    </w:p>
    <w:p>
      <w:pPr>
        <w:pStyle w:val="7"/>
        <w:tabs>
          <w:tab w:val="left" w:pos="1986"/>
        </w:tabs>
        <w:spacing w:before="63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成 </w:t>
      </w:r>
      <w:r>
        <w:rPr>
          <w:color w:val="333333"/>
          <w:spacing w:val="9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if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mpeg -i lucene.avi</w:t>
      </w:r>
      <w:r>
        <w:rPr>
          <w:rFonts w:hint="eastAsia" w:ascii="Noto Sans CJK JP Regular" w:eastAsia="Noto Sans CJK JP Regular"/>
          <w:color w:val="333333"/>
          <w:spacing w:val="24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lucene.gif</w:t>
      </w:r>
    </w:p>
    <w:p>
      <w:pPr>
        <w:pStyle w:val="7"/>
        <w:spacing w:before="47"/>
        <w:ind w:left="1242"/>
        <w:rPr>
          <w:rFonts w:hint="eastAsia" w:ascii="Noto Sans CJK JP Regular" w:hAnsi="Noto Sans CJK JP Regular" w:eastAsia="Noto Sans CJK JP Regular"/>
        </w:rPr>
      </w:pPr>
      <w:r>
        <w:rPr>
          <w:color w:val="333333"/>
        </w:rPr>
        <w:t>方文档（英文）：</w:t>
      </w:r>
      <w:r>
        <w:fldChar w:fldCharType="begin"/>
      </w:r>
      <w:r>
        <w:instrText xml:space="preserve"> HYPERLINK "http://ffmpeg.org/ffmpeg.html"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hAnsi="Noto Sans CJK JP Regular" w:eastAsia="Noto Sans CJK JP Regular"/>
          <w:color w:val="4183C4"/>
          <w:u w:val="single" w:color="4183C4"/>
        </w:rPr>
        <w:t>ttp://ﬀmpeg.org/ﬀmpeg.html</w:t>
      </w:r>
      <w:r>
        <w:rPr>
          <w:rFonts w:hint="eastAsia" w:ascii="Noto Sans CJK JP Regular" w:hAns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18"/>
        <w:rPr>
          <w:rFonts w:ascii="Noto Sans CJK JP Regular"/>
          <w:sz w:val="21"/>
        </w:rPr>
      </w:pPr>
    </w:p>
    <w:p>
      <w:pPr>
        <w:tabs>
          <w:tab w:val="left" w:pos="1964"/>
          <w:tab w:val="left" w:pos="2640"/>
          <w:tab w:val="left" w:pos="4055"/>
        </w:tabs>
        <w:spacing w:before="21"/>
        <w:ind w:left="1047" w:right="0" w:firstLine="0"/>
        <w:jc w:val="left"/>
        <w:rPr>
          <w:rFonts w:hint="eastAsia" w:ascii="Droid Sans Fallback" w:eastAsia="Droid Sans Fallback"/>
          <w:sz w:val="34"/>
        </w:rPr>
      </w:pPr>
      <w:bookmarkStart w:id="17" w:name="2.2 生成m3u8/ts文件"/>
      <w:bookmarkEnd w:id="17"/>
      <w:r>
        <w:rPr>
          <w:rFonts w:ascii="DejaVu Sans" w:eastAsia="DejaVu Sans"/>
          <w:b/>
          <w:color w:val="333333"/>
          <w:sz w:val="34"/>
        </w:rPr>
        <w:t>2.2</w:t>
      </w:r>
      <w:r>
        <w:rPr>
          <w:rFonts w:ascii="DejaVu Sans" w:eastAsia="DejaVu Sans"/>
          <w:b/>
          <w:color w:val="333333"/>
          <w:sz w:val="34"/>
        </w:rPr>
        <w:tab/>
      </w:r>
      <w:r>
        <w:rPr>
          <w:rFonts w:hint="eastAsia" w:ascii="Droid Sans Fallback" w:eastAsia="Droid Sans Fallback"/>
          <w:color w:val="333333"/>
          <w:sz w:val="34"/>
        </w:rPr>
        <w:t>成</w:t>
      </w:r>
      <w:r>
        <w:rPr>
          <w:rFonts w:hint="eastAsia" w:ascii="Droid Sans Fallback" w:eastAsia="Droid Sans Fallback"/>
          <w:color w:val="333333"/>
          <w:sz w:val="34"/>
        </w:rPr>
        <w:tab/>
      </w:r>
      <w:r>
        <w:rPr>
          <w:rFonts w:ascii="DejaVu Sans" w:eastAsia="DejaVu Sans"/>
          <w:b/>
          <w:color w:val="333333"/>
          <w:sz w:val="34"/>
        </w:rPr>
        <w:t>3u8/ts</w:t>
      </w:r>
      <w:r>
        <w:rPr>
          <w:rFonts w:ascii="DejaVu Sans" w:eastAsia="DejaVu Sans"/>
          <w:b/>
          <w:color w:val="333333"/>
          <w:sz w:val="34"/>
        </w:rPr>
        <w:tab/>
      </w:r>
      <w:r>
        <w:rPr>
          <w:rFonts w:hint="eastAsia" w:ascii="Droid Sans Fallback" w:eastAsia="Droid Sans Fallback"/>
          <w:color w:val="333333"/>
          <w:sz w:val="34"/>
        </w:rPr>
        <w:t>件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47" o:spid="_x0000_s1047" o:spt="203" style="height:0.75pt;width:490pt;" coordsize="9800,15">
            <o:lock v:ext="edit"/>
            <v:line id="_x0000_s1048" o:spid="_x0000_s1048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33" w:line="276" w:lineRule="auto"/>
        <w:ind w:left="1242" w:right="7675"/>
        <w:rPr>
          <w:rFonts w:hint="eastAsia" w:ascii="Noto Sans CJK JP Regular" w:eastAsia="Noto Sans CJK JP Regular"/>
        </w:rPr>
      </w:pPr>
      <w:r>
        <w:pict>
          <v:group id="_x0000_s1049" o:spid="_x0000_s1049" o:spt="203" style="position:absolute;left:0pt;margin-left:52.5pt;margin-top:58.95pt;height:38.3pt;width:489.95pt;mso-position-horizontal-relative:page;mso-wrap-distance-bottom:0pt;mso-wrap-distance-top:0pt;z-index:-1024;mso-width-relative:page;mso-height-relative:page;" coordorigin="1050,1179" coordsize="9799,766">
            <o:lock v:ext="edit"/>
            <v:shape id="_x0000_s1050" o:spid="_x0000_s1050" style="position:absolute;left:1057;top:1186;height:751;width:9784;" fillcolor="#F8F8F8" filled="t" stroked="f" coordorigin="1058,1187" coordsize="9784,751" path="m10804,1937l1095,1937,1079,1935,1067,1928,1060,1916,1058,1900,1058,1224,1060,1208,1067,1196,1079,1189,1095,1187,10804,1187,10821,1189,10833,1196,10840,1208,10842,1224,10842,1900,10840,1916,10833,1928,10821,1935,10804,1937xe">
              <v:path arrowok="t"/>
              <v:fill on="t" focussize="0,0"/>
              <v:stroke on="f"/>
              <v:imagedata o:title=""/>
              <o:lock v:ext="edit"/>
            </v:shape>
            <v:shape id="_x0000_s1051" o:spid="_x0000_s1051" style="position:absolute;left:1057;top:1186;height:751;width:9784;" filled="f" stroked="t" coordorigin="1058,1187" coordsize="9784,751" path="m1058,1900l1058,1224,1060,1208,1067,1196,1079,1189,1095,1187,10804,1187,10821,1189,10833,1196,10840,1208,10842,1224,10842,1900,10840,1916,10833,1928,10821,1935,10804,1937,1095,1937,1079,1935,1067,1928,1060,1916,1058,1900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52" o:spid="_x0000_s1052" o:spt="202" type="#_x0000_t202" style="position:absolute;left:1050;top:1179;height:766;width:97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5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z w:val="17"/>
                      </w:rPr>
                      <w:t xml:space="preserve">   </w:t>
                    </w:r>
                    <w:r>
                      <w:rPr>
                        <w:color w:val="333333"/>
                        <w:spacing w:val="-12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64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28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720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420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6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7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18</w:t>
                    </w:r>
                  </w:p>
                  <w:p>
                    <w:pPr>
                      <w:spacing w:before="73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9"/>
                        <w:sz w:val="17"/>
                      </w:rPr>
                      <w:t>\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4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  <w:spacing w:val="15"/>
        </w:rPr>
        <w:t xml:space="preserve">用  </w:t>
      </w:r>
      <w:r>
        <w:rPr>
          <w:rFonts w:hint="eastAsia" w:ascii="Noto Sans CJK JP Regular" w:eastAsia="Noto Sans CJK JP Regular"/>
          <w:color w:val="333333"/>
        </w:rPr>
        <w:t>mpeg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 </w:t>
      </w:r>
      <w:r>
        <w:rPr>
          <w:color w:val="333333"/>
          <w:spacing w:val="3"/>
        </w:rPr>
        <w:t xml:space="preserve">成 </w:t>
      </w:r>
      <w:r>
        <w:rPr>
          <w:rFonts w:hint="eastAsia" w:ascii="Noto Sans CJK JP Regular" w:eastAsia="Noto Sans CJK JP Regular"/>
          <w:color w:val="333333"/>
        </w:rPr>
        <w:t>m3u8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  </w:t>
      </w:r>
      <w:r>
        <w:rPr>
          <w:color w:val="333333"/>
        </w:rPr>
        <w:t xml:space="preserve">步骤如下： </w:t>
      </w:r>
      <w:r>
        <w:rPr>
          <w:color w:val="333333"/>
          <w:spacing w:val="2"/>
        </w:rPr>
        <w:t xml:space="preserve">一步：先将 </w:t>
      </w:r>
      <w:r>
        <w:rPr>
          <w:rFonts w:hint="eastAsia" w:ascii="Noto Sans CJK JP Regular" w:eastAsia="Noto Sans CJK JP Regular"/>
          <w:color w:val="333333"/>
        </w:rPr>
        <w:t>vi</w:t>
      </w:r>
      <w:r>
        <w:rPr>
          <w:rFonts w:hint="eastAsia" w:ascii="Noto Sans CJK JP Regular" w:eastAsia="Noto Sans CJK JP Regular"/>
          <w:color w:val="333333"/>
          <w:spacing w:val="33"/>
        </w:rPr>
        <w:t xml:space="preserve"> </w:t>
      </w:r>
      <w:r>
        <w:rPr>
          <w:color w:val="333333"/>
          <w:spacing w:val="9"/>
        </w:rPr>
        <w:t xml:space="preserve">频转成 </w:t>
      </w:r>
      <w:r>
        <w:rPr>
          <w:rFonts w:hint="eastAsia" w:ascii="Noto Sans CJK JP Regular" w:eastAsia="Noto Sans CJK JP Regular"/>
          <w:color w:val="333333"/>
        </w:rPr>
        <w:t>p4</w:t>
      </w:r>
    </w:p>
    <w:p>
      <w:pPr>
        <w:pStyle w:val="7"/>
        <w:spacing w:before="8"/>
        <w:rPr>
          <w:rFonts w:ascii="Noto Sans CJK JP Regular"/>
          <w:sz w:val="5"/>
        </w:rPr>
      </w:pPr>
    </w:p>
    <w:p>
      <w:pPr>
        <w:pStyle w:val="7"/>
        <w:spacing w:before="58"/>
        <w:ind w:left="1242"/>
      </w:pPr>
      <w:r>
        <w:rPr>
          <w:color w:val="333333"/>
          <w:w w:val="105"/>
        </w:rPr>
        <w:t>面把各参数意思大概讲讲，大概了解意思即可，不再此展开流媒体专业知识的讲解。</w:t>
      </w:r>
    </w:p>
    <w:p>
      <w:pPr>
        <w:pStyle w:val="7"/>
        <w:tabs>
          <w:tab w:val="left" w:pos="1598"/>
          <w:tab w:val="left" w:pos="3163"/>
        </w:tabs>
        <w:spacing w:before="68"/>
        <w:ind w:left="1109"/>
      </w:pPr>
      <w:r>
        <w:rPr>
          <w:rFonts w:hint="eastAsia" w:ascii="Noto Sans CJK JP Regular" w:eastAsia="Noto Sans CJK JP Regular"/>
          <w:color w:val="333333"/>
          <w:w w:val="105"/>
        </w:rPr>
        <w:t>c:v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color w:val="333333"/>
          <w:w w:val="105"/>
        </w:rPr>
        <w:t>频编码为</w:t>
      </w:r>
      <w:r>
        <w:rPr>
          <w:color w:val="333333"/>
          <w:spacing w:val="44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264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264</w:t>
      </w:r>
      <w:r>
        <w:rPr>
          <w:rFonts w:hint="eastAsia" w:ascii="Noto Sans CJK JP Regular" w:eastAsia="Noto Sans CJK JP Regular"/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码是</w:t>
      </w:r>
      <w:r>
        <w:rPr>
          <w:color w:val="333333"/>
          <w:spacing w:val="38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264</w:t>
      </w:r>
      <w:r>
        <w:rPr>
          <w:rFonts w:hint="eastAsia" w:ascii="Noto Sans CJK JP Regular" w:eastAsia="Noto Sans CJK JP Regular"/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一种开源编码格式。</w:t>
      </w:r>
    </w:p>
    <w:p>
      <w:pPr>
        <w:pStyle w:val="7"/>
        <w:tabs>
          <w:tab w:val="left" w:pos="1448"/>
        </w:tabs>
        <w:spacing w:before="62"/>
        <w:ind w:left="1109"/>
      </w:pPr>
      <w:r>
        <w:rPr>
          <w:rFonts w:hint="eastAsia" w:ascii="Noto Sans CJK JP Regular" w:eastAsia="Noto Sans CJK JP Regular"/>
          <w:color w:val="333333"/>
          <w:w w:val="105"/>
        </w:rPr>
        <w:t>s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color w:val="333333"/>
          <w:w w:val="105"/>
        </w:rPr>
        <w:t>置分辨率</w:t>
      </w:r>
    </w:p>
    <w:p>
      <w:pPr>
        <w:pStyle w:val="7"/>
        <w:tabs>
          <w:tab w:val="left" w:pos="7812"/>
          <w:tab w:val="left" w:pos="8813"/>
        </w:tabs>
        <w:spacing w:before="118" w:line="180" w:lineRule="auto"/>
        <w:ind w:left="1242" w:right="1217" w:hanging="133"/>
      </w:pPr>
      <w:r>
        <w:rPr>
          <w:rFonts w:hint="eastAsia" w:ascii="Noto Sans CJK JP Regular" w:eastAsia="Noto Sans CJK JP Regular"/>
          <w:color w:val="333333"/>
          <w:w w:val="105"/>
        </w:rPr>
        <w:t>pix_fmt</w:t>
      </w:r>
      <w:r>
        <w:rPr>
          <w:rFonts w:hint="eastAsia" w:ascii="Noto Sans CJK JP Regular" w:eastAsia="Noto Sans CJK JP Regular"/>
          <w:color w:val="333333"/>
          <w:spacing w:val="-8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 xml:space="preserve">yuv420p  </w:t>
      </w:r>
      <w:r>
        <w:rPr>
          <w:rFonts w:hint="eastAsia" w:ascii="Noto Sans CJK JP Regular" w:eastAsia="Noto Sans CJK JP Regular"/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设置像素采样方式，主流的采样方式有三种，</w:t>
      </w:r>
      <w:r>
        <w:rPr>
          <w:color w:val="333333"/>
          <w:spacing w:val="27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UV4:4:4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UV4:2:2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UV4:2:0</w:t>
      </w:r>
      <w:r>
        <w:rPr>
          <w:rFonts w:hint="eastAsia" w:ascii="Noto Sans CJK JP Regular" w:eastAsia="Noto Sans CJK JP Regular"/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它的作用是据采样方式来从码流中还原每个像素点的</w:t>
      </w:r>
      <w:r>
        <w:rPr>
          <w:color w:val="333333"/>
          <w:spacing w:val="51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UV</w:t>
      </w:r>
      <w:r>
        <w:rPr>
          <w:rFonts w:hint="eastAsia" w:ascii="Noto Sans CJK JP Regular" w:eastAsia="Noto Sans CJK JP Regular"/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亮度信息与色彩信息）值。</w:t>
      </w:r>
    </w:p>
    <w:p>
      <w:pPr>
        <w:pStyle w:val="7"/>
        <w:tabs>
          <w:tab w:val="left" w:pos="1475"/>
          <w:tab w:val="left" w:pos="2856"/>
        </w:tabs>
        <w:spacing w:before="129" w:line="194" w:lineRule="auto"/>
        <w:ind w:left="1242" w:right="1177" w:hanging="133"/>
      </w:pPr>
      <w:r>
        <w:rPr>
          <w:rFonts w:hint="eastAsia" w:ascii="Noto Sans CJK JP Regular" w:eastAsia="Noto Sans CJK JP Regular"/>
          <w:color w:val="333333"/>
          <w:w w:val="105"/>
        </w:rPr>
        <w:t>b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color w:val="333333"/>
          <w:w w:val="105"/>
        </w:rPr>
        <w:t>置码率，</w:t>
      </w:r>
      <w:r>
        <w:rPr>
          <w:color w:val="333333"/>
          <w:spacing w:val="3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b:a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b:v</w:t>
      </w:r>
      <w:r>
        <w:rPr>
          <w:rFonts w:hint="eastAsia" w:ascii="Noto Sans CJK JP Regular" w:eastAsia="Noto Sans CJK JP Regular"/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>别表示音频的码率和视频的码率，</w:t>
      </w:r>
      <w:r>
        <w:rPr>
          <w:color w:val="333333"/>
          <w:spacing w:val="-13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b</w:t>
      </w:r>
      <w:r>
        <w:rPr>
          <w:rFonts w:hint="eastAsia" w:ascii="Noto Sans CJK JP Regular" w:eastAsia="Noto Sans CJK JP Regular"/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>示音频加视频的总码率。码率对一个视频质量有大的作用，后边会介绍。</w:t>
      </w:r>
    </w:p>
    <w:p>
      <w:pPr>
        <w:pStyle w:val="7"/>
        <w:spacing w:before="103" w:line="544" w:lineRule="auto"/>
        <w:ind w:left="1242" w:right="3267" w:hanging="133"/>
        <w:rPr>
          <w:rFonts w:hint="eastAsia" w:ascii="Noto Sans CJK JP Regular" w:eastAsia="Noto Sans CJK JP Regular"/>
        </w:rPr>
      </w:pPr>
      <w:r>
        <w:rPr>
          <w:rFonts w:hint="eastAsia" w:ascii="Noto Sans CJK JP Regular" w:eastAsia="Noto Sans CJK JP Regular"/>
          <w:color w:val="333333"/>
          <w:w w:val="105"/>
        </w:rPr>
        <w:t>r</w:t>
      </w:r>
      <w:r>
        <w:rPr>
          <w:rFonts w:hint="eastAsia" w:ascii="Noto Sans CJK JP Regular" w:eastAsia="Noto Sans CJK JP Regular"/>
          <w:color w:val="333333"/>
          <w:spacing w:val="2"/>
          <w:w w:val="105"/>
        </w:rPr>
        <w:t xml:space="preserve"> </w:t>
      </w:r>
      <w:r>
        <w:rPr>
          <w:color w:val="333333"/>
          <w:spacing w:val="1"/>
          <w:w w:val="105"/>
        </w:rPr>
        <w:t xml:space="preserve">帧率，表示每秒更新图像画面的次数，通常大于 </w:t>
      </w:r>
      <w:r>
        <w:rPr>
          <w:rFonts w:hint="eastAsia" w:ascii="Noto Sans CJK JP Regular" w:eastAsia="Noto Sans CJK JP Regular"/>
          <w:color w:val="333333"/>
          <w:w w:val="105"/>
        </w:rPr>
        <w:t>4</w:t>
      </w:r>
      <w:r>
        <w:rPr>
          <w:rFonts w:hint="eastAsia" w:ascii="Noto Sans CJK JP Regular" w:eastAsia="Noto Sans CJK JP Regular"/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 xml:space="preserve">眼就没有连贯与停顿的感觉了。二 步 ： 将 </w:t>
      </w:r>
      <w:r>
        <w:rPr>
          <w:rFonts w:hint="eastAsia" w:ascii="Noto Sans CJK JP Regular" w:eastAsia="Noto Sans CJK JP Regular"/>
          <w:color w:val="333333"/>
          <w:w w:val="105"/>
        </w:rPr>
        <w:t xml:space="preserve">p4 </w:t>
      </w:r>
      <w:r>
        <w:rPr>
          <w:color w:val="333333"/>
          <w:spacing w:val="4"/>
          <w:w w:val="105"/>
        </w:rPr>
        <w:t xml:space="preserve">成 </w:t>
      </w:r>
      <w:r>
        <w:rPr>
          <w:rFonts w:hint="eastAsia" w:ascii="Noto Sans CJK JP Regular" w:eastAsia="Noto Sans CJK JP Regular"/>
          <w:color w:val="333333"/>
          <w:w w:val="105"/>
        </w:rPr>
        <w:t>3u8</w:t>
      </w:r>
    </w:p>
    <w:p>
      <w:pPr>
        <w:spacing w:after="0" w:line="544" w:lineRule="auto"/>
        <w:rPr>
          <w:rFonts w:hint="eastAsia" w:ascii="Noto Sans CJK JP Regular" w:eastAsia="Noto Sans CJK JP Regular"/>
        </w:rPr>
        <w:sectPr>
          <w:headerReference r:id="rId8" w:type="default"/>
          <w:footerReference r:id="rId9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tabs>
          <w:tab w:val="left" w:pos="3614"/>
        </w:tabs>
        <w:spacing w:before="0"/>
        <w:ind w:left="1394" w:right="0" w:firstLine="0"/>
        <w:jc w:val="left"/>
        <w:rPr>
          <w:sz w:val="17"/>
        </w:rPr>
      </w:pPr>
      <w:r>
        <w:rPr>
          <w:color w:val="333333"/>
          <w:w w:val="153"/>
          <w:sz w:val="17"/>
        </w:rPr>
        <w:t>f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4"/>
          <w:sz w:val="17"/>
        </w:rPr>
        <w:t>‐</w:t>
      </w:r>
      <w:r>
        <w:rPr>
          <w:color w:val="333333"/>
          <w:w w:val="199"/>
          <w:sz w:val="17"/>
        </w:rPr>
        <w:t>i</w:t>
      </w:r>
      <w:r>
        <w:rPr>
          <w:color w:val="333333"/>
          <w:sz w:val="17"/>
        </w:rPr>
        <w:t xml:space="preserve">   </w:t>
      </w:r>
      <w:r>
        <w:rPr>
          <w:color w:val="333333"/>
          <w:spacing w:val="-12"/>
          <w:sz w:val="17"/>
        </w:rPr>
        <w:t xml:space="preserve"> 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4</w:t>
      </w:r>
      <w:r>
        <w:rPr>
          <w:color w:val="333333"/>
          <w:sz w:val="17"/>
        </w:rPr>
        <w:tab/>
      </w:r>
      <w:r>
        <w:rPr>
          <w:color w:val="333333"/>
          <w:spacing w:val="-1"/>
          <w:w w:val="154"/>
          <w:sz w:val="17"/>
        </w:rPr>
        <w:t>‐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10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‐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8"/>
          <w:sz w:val="17"/>
        </w:rPr>
        <w:t>_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_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9"/>
          <w:sz w:val="17"/>
        </w:rPr>
        <w:t>z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0</w:t>
      </w:r>
      <w:r>
        <w:rPr>
          <w:color w:val="333333"/>
          <w:sz w:val="17"/>
        </w:rPr>
        <w:t xml:space="preserve">   </w:t>
      </w:r>
      <w:r>
        <w:rPr>
          <w:color w:val="333333"/>
          <w:spacing w:val="-12"/>
          <w:sz w:val="17"/>
        </w:rPr>
        <w:t xml:space="preserve"> </w:t>
      </w:r>
      <w:r>
        <w:rPr>
          <w:color w:val="333333"/>
          <w:spacing w:val="-1"/>
          <w:w w:val="154"/>
          <w:sz w:val="17"/>
        </w:rPr>
        <w:t>‐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_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</w:p>
    <w:p>
      <w:pPr>
        <w:spacing w:before="73"/>
        <w:ind w:left="1394" w:right="0" w:firstLine="0"/>
        <w:jc w:val="left"/>
        <w:rPr>
          <w:rFonts w:ascii="Noto Sans CJK JP Regular"/>
          <w:sz w:val="20"/>
        </w:rPr>
      </w:pPr>
      <w:r>
        <w:rPr>
          <w:color w:val="333333"/>
          <w:w w:val="108"/>
          <w:sz w:val="17"/>
        </w:rPr>
        <w:t>/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_</w:t>
      </w:r>
      <w:r>
        <w:rPr>
          <w:color w:val="333333"/>
          <w:w w:val="94"/>
          <w:sz w:val="17"/>
        </w:rPr>
        <w:t>%</w:t>
      </w:r>
      <w:r>
        <w:rPr>
          <w:color w:val="333333"/>
          <w:spacing w:val="-1"/>
          <w:w w:val="108"/>
          <w:sz w:val="17"/>
        </w:rPr>
        <w:t>0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0"/>
          <w:sz w:val="17"/>
        </w:rPr>
        <w:t>s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8"/>
          <w:sz w:val="17"/>
        </w:rPr>
        <w:t>3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8"/>
          <w:sz w:val="17"/>
        </w:rPr>
        <w:t>8</w:t>
      </w:r>
    </w:p>
    <w:p>
      <w:pPr>
        <w:pStyle w:val="7"/>
        <w:rPr>
          <w:rFonts w:ascii="Noto Sans CJK JP Regular"/>
          <w:sz w:val="20"/>
        </w:rPr>
      </w:pPr>
    </w:p>
    <w:p>
      <w:pPr>
        <w:pStyle w:val="7"/>
        <w:spacing w:before="13"/>
        <w:rPr>
          <w:rFonts w:ascii="Noto Sans CJK JP Regular"/>
          <w:sz w:val="15"/>
        </w:rPr>
      </w:pPr>
    </w:p>
    <w:p>
      <w:pPr>
        <w:pStyle w:val="7"/>
        <w:tabs>
          <w:tab w:val="left" w:pos="2114"/>
        </w:tabs>
        <w:spacing w:before="27"/>
        <w:ind w:left="1109"/>
      </w:pPr>
      <w:r>
        <w:rPr>
          <w:rFonts w:hint="eastAsia" w:ascii="Noto Sans CJK JP Regular" w:eastAsia="Noto Sans CJK JP Regular"/>
          <w:color w:val="333333"/>
        </w:rPr>
        <w:t>hls_time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置每片的长度，单位为秒</w:t>
      </w:r>
    </w:p>
    <w:p>
      <w:pPr>
        <w:pStyle w:val="7"/>
        <w:tabs>
          <w:tab w:val="left" w:pos="2618"/>
          <w:tab w:val="left" w:pos="5071"/>
        </w:tabs>
        <w:spacing w:before="63"/>
        <w:ind w:left="1109"/>
      </w:pPr>
      <w:r>
        <w:rPr>
          <w:rFonts w:hint="eastAsia" w:ascii="Noto Sans CJK JP Regular" w:eastAsia="Noto Sans CJK JP Regular"/>
          <w:color w:val="333333"/>
        </w:rPr>
        <w:t>hls_list_size</w:t>
      </w:r>
      <w:r>
        <w:rPr>
          <w:rFonts w:hint="eastAsia" w:ascii="Noto Sans CJK JP Regular" w:eastAsia="Noto Sans CJK JP Regular"/>
          <w:color w:val="333333"/>
          <w:spacing w:val="2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n: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存的分片的数量，设置为</w:t>
      </w:r>
      <w:r>
        <w:rPr>
          <w:color w:val="333333"/>
        </w:rPr>
        <w:tab/>
      </w:r>
      <w:r>
        <w:rPr>
          <w:color w:val="333333"/>
        </w:rPr>
        <w:t>示保存所有分片</w:t>
      </w:r>
    </w:p>
    <w:p>
      <w:pPr>
        <w:pStyle w:val="7"/>
        <w:tabs>
          <w:tab w:val="left" w:pos="3374"/>
          <w:tab w:val="left" w:pos="5940"/>
        </w:tabs>
        <w:spacing w:before="47"/>
        <w:ind w:left="1109"/>
      </w:pPr>
      <w:r>
        <w:rPr>
          <w:rFonts w:hint="eastAsia" w:ascii="Noto Sans CJK JP Regular" w:hAnsi="Noto Sans CJK JP Regular" w:eastAsia="Noto Sans CJK JP Regular"/>
          <w:color w:val="333333"/>
        </w:rPr>
        <w:t>hls_segment_ﬁlename</w:t>
      </w:r>
      <w:r>
        <w:rPr>
          <w:rFonts w:hint="eastAsia" w:ascii="Noto Sans CJK JP Regular" w:hAnsi="Noto Sans CJK JP Regular" w:eastAsia="Noto Sans CJK JP Regular"/>
          <w:color w:val="333333"/>
        </w:rPr>
        <w:tab/>
      </w:r>
      <w:r>
        <w:rPr>
          <w:color w:val="333333"/>
        </w:rPr>
        <w:t xml:space="preserve">段文件的名称，  </w:t>
      </w:r>
      <w:r>
        <w:rPr>
          <w:color w:val="333333"/>
          <w:spacing w:val="26"/>
        </w:rPr>
        <w:t xml:space="preserve"> </w:t>
      </w:r>
      <w:r>
        <w:rPr>
          <w:rFonts w:hint="eastAsia" w:ascii="Noto Sans CJK JP Regular" w:hAnsi="Noto Sans CJK JP Regular" w:eastAsia="Noto Sans CJK JP Regular"/>
          <w:color w:val="333333"/>
        </w:rPr>
        <w:t xml:space="preserve">05d    </w:t>
      </w:r>
      <w:r>
        <w:rPr>
          <w:rFonts w:hint="eastAsia" w:ascii="Noto Sans CJK JP Regular" w:hAnsi="Noto Sans CJK JP Regular" w:eastAsia="Noto Sans CJK JP Regular"/>
          <w:color w:val="333333"/>
          <w:spacing w:val="1"/>
        </w:rPr>
        <w:t xml:space="preserve"> </w:t>
      </w:r>
      <w:r>
        <w:rPr>
          <w:color w:val="333333"/>
        </w:rPr>
        <w:t>示</w:t>
      </w:r>
      <w:r>
        <w:rPr>
          <w:color w:val="333333"/>
        </w:rPr>
        <w:tab/>
      </w:r>
      <w:r>
        <w:rPr>
          <w:color w:val="333333"/>
        </w:rPr>
        <w:t>数字</w:t>
      </w:r>
    </w:p>
    <w:p>
      <w:pPr>
        <w:pStyle w:val="7"/>
        <w:spacing w:before="101" w:line="194" w:lineRule="auto"/>
        <w:ind w:left="1242" w:right="1167"/>
      </w:pPr>
      <w:r>
        <w:rPr>
          <w:color w:val="333333"/>
          <w:w w:val="105"/>
        </w:rPr>
        <w:t xml:space="preserve">成的效果是：将 </w:t>
      </w:r>
      <w:r>
        <w:rPr>
          <w:rFonts w:hint="eastAsia" w:ascii="Noto Sans CJK JP Regular" w:eastAsia="Noto Sans CJK JP Regular"/>
          <w:color w:val="333333"/>
          <w:w w:val="105"/>
        </w:rPr>
        <w:t xml:space="preserve">ucene.mp4   </w:t>
      </w:r>
      <w:r>
        <w:rPr>
          <w:color w:val="333333"/>
          <w:w w:val="105"/>
        </w:rPr>
        <w:t xml:space="preserve">频文件每 </w:t>
      </w:r>
      <w:r>
        <w:rPr>
          <w:rFonts w:hint="eastAsia" w:ascii="Noto Sans CJK JP Regular" w:eastAsia="Noto Sans CJK JP Regular"/>
          <w:color w:val="333333"/>
          <w:w w:val="105"/>
        </w:rPr>
        <w:t xml:space="preserve">0   </w:t>
      </w:r>
      <w:r>
        <w:rPr>
          <w:color w:val="333333"/>
          <w:w w:val="105"/>
        </w:rPr>
        <w:t xml:space="preserve">生成一个 </w:t>
      </w:r>
      <w:r>
        <w:rPr>
          <w:rFonts w:hint="eastAsia" w:ascii="Noto Sans CJK JP Regular" w:eastAsia="Noto Sans CJK JP Regular"/>
          <w:color w:val="333333"/>
          <w:w w:val="105"/>
        </w:rPr>
        <w:t xml:space="preserve">s   </w:t>
      </w:r>
      <w:r>
        <w:rPr>
          <w:color w:val="333333"/>
          <w:w w:val="105"/>
        </w:rPr>
        <w:t xml:space="preserve">件，最后生成一个  </w:t>
      </w:r>
      <w:r>
        <w:rPr>
          <w:rFonts w:hint="eastAsia" w:ascii="Noto Sans CJK JP Regular" w:eastAsia="Noto Sans CJK JP Regular"/>
          <w:color w:val="333333"/>
          <w:w w:val="105"/>
        </w:rPr>
        <w:t xml:space="preserve">3u8    </w:t>
      </w:r>
      <w:r>
        <w:rPr>
          <w:color w:val="333333"/>
          <w:w w:val="105"/>
        </w:rPr>
        <w:t xml:space="preserve">件，   </w:t>
      </w:r>
      <w:r>
        <w:rPr>
          <w:rFonts w:hint="eastAsia" w:ascii="Noto Sans CJK JP Regular" w:eastAsia="Noto Sans CJK JP Regular"/>
          <w:color w:val="333333"/>
          <w:w w:val="105"/>
        </w:rPr>
        <w:t xml:space="preserve">3u8    </w:t>
      </w:r>
      <w:r>
        <w:rPr>
          <w:color w:val="333333"/>
          <w:w w:val="105"/>
        </w:rPr>
        <w:t xml:space="preserve">件是 </w:t>
      </w:r>
      <w:r>
        <w:rPr>
          <w:rFonts w:hint="eastAsia" w:ascii="Noto Sans CJK JP Regular" w:eastAsia="Noto Sans CJK JP Regular"/>
          <w:color w:val="333333"/>
          <w:w w:val="105"/>
        </w:rPr>
        <w:t xml:space="preserve">s    </w:t>
      </w:r>
      <w:r>
        <w:rPr>
          <w:color w:val="333333"/>
          <w:w w:val="105"/>
        </w:rPr>
        <w:t>索引件。</w:t>
      </w: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33"/>
        </w:rPr>
      </w:pPr>
    </w:p>
    <w:p>
      <w:pPr>
        <w:pStyle w:val="7"/>
        <w:tabs>
          <w:tab w:val="left" w:pos="4072"/>
          <w:tab w:val="left" w:pos="4583"/>
          <w:tab w:val="left" w:pos="5271"/>
        </w:tabs>
        <w:spacing w:before="1" w:line="180" w:lineRule="auto"/>
        <w:ind w:left="1242" w:right="1163" w:firstLine="50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467995</wp:posOffset>
            </wp:positionV>
            <wp:extent cx="6123940" cy="1094105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681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用 </w:t>
      </w:r>
      <w:r>
        <w:rPr>
          <w:color w:val="333333"/>
          <w:spacing w:val="26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LC   </w:t>
      </w:r>
      <w:r>
        <w:rPr>
          <w:rFonts w:hint="eastAsia" w:ascii="Noto Sans CJK JP Regular" w:eastAsia="Noto Sans CJK JP Regular"/>
          <w:color w:val="333333"/>
          <w:spacing w:val="39"/>
        </w:rPr>
        <w:t xml:space="preserve"> </w:t>
      </w:r>
      <w:r>
        <w:rPr>
          <w:color w:val="333333"/>
        </w:rPr>
        <w:t xml:space="preserve">开  </w:t>
      </w:r>
      <w:r>
        <w:rPr>
          <w:color w:val="333333"/>
          <w:spacing w:val="46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3u8   </w:t>
      </w:r>
      <w:r>
        <w:rPr>
          <w:rFonts w:hint="eastAsia" w:ascii="Noto Sans CJK JP Regular" w:eastAsia="Noto Sans CJK JP Regular"/>
          <w:color w:val="333333"/>
          <w:spacing w:val="40"/>
        </w:rPr>
        <w:t xml:space="preserve"> </w:t>
      </w:r>
      <w:r>
        <w:rPr>
          <w:color w:val="333333"/>
        </w:rPr>
        <w:t xml:space="preserve">件，测试播放效果， </w:t>
      </w:r>
      <w:r>
        <w:rPr>
          <w:color w:val="333333"/>
          <w:spacing w:val="26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LC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一款自由、开源的跨平台多媒体播放器及框架，可播放大多数多体文件，以及</w:t>
      </w:r>
      <w:r>
        <w:rPr>
          <w:color w:val="333333"/>
          <w:spacing w:val="8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DVD    </w:t>
      </w:r>
      <w:r>
        <w:rPr>
          <w:rFonts w:hint="eastAsia" w:ascii="Noto Sans CJK JP Regular" w:eastAsia="Noto Sans CJK JP Regular"/>
          <w:color w:val="333333"/>
          <w:spacing w:val="13"/>
        </w:rPr>
        <w:t xml:space="preserve"> </w:t>
      </w:r>
      <w:r>
        <w:rPr>
          <w:color w:val="333333"/>
        </w:rPr>
        <w:t>音频</w:t>
      </w:r>
      <w:r>
        <w:rPr>
          <w:color w:val="333333"/>
          <w:spacing w:val="8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CD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CD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各类流媒体协议。（</w:t>
      </w:r>
      <w:r>
        <w:fldChar w:fldCharType="begin"/>
      </w:r>
      <w:r>
        <w:instrText xml:space="preserve"> HYPERLINK "http://www.videolan.org/" \h </w:instrText>
      </w:r>
      <w:r>
        <w:fldChar w:fldCharType="separate"/>
      </w:r>
      <w:r>
        <w:rPr>
          <w:color w:val="4183C4"/>
          <w:spacing w:val="22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ttp://www.videolan.org/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  <w:r>
        <w:rPr>
          <w:color w:val="333333"/>
        </w:rPr>
        <w:t>）</w:t>
      </w:r>
    </w:p>
    <w:p>
      <w:pPr>
        <w:pStyle w:val="7"/>
        <w:spacing w:before="2"/>
        <w:rPr>
          <w:sz w:val="30"/>
        </w:rPr>
      </w:pPr>
    </w:p>
    <w:p>
      <w:pPr>
        <w:tabs>
          <w:tab w:val="left" w:pos="2083"/>
        </w:tabs>
        <w:spacing w:before="0"/>
        <w:ind w:left="1214" w:right="0" w:firstLine="0"/>
        <w:jc w:val="left"/>
        <w:rPr>
          <w:rFonts w:hint="eastAsia" w:ascii="Droid Sans Fallback" w:eastAsia="Droid Sans Fallback"/>
          <w:sz w:val="29"/>
        </w:rPr>
      </w:pPr>
      <w:bookmarkStart w:id="18" w:name="2.2.1 码率的设置"/>
      <w:bookmarkEnd w:id="18"/>
      <w:r>
        <w:rPr>
          <w:rFonts w:ascii="DejaVu Sans" w:eastAsia="DejaVu Sans"/>
          <w:b/>
          <w:color w:val="333333"/>
          <w:sz w:val="29"/>
        </w:rPr>
        <w:t>.2.1</w:t>
      </w:r>
      <w:r>
        <w:rPr>
          <w:rFonts w:ascii="DejaVu Sans" w:eastAsia="DejaVu Sans"/>
          <w:b/>
          <w:color w:val="333333"/>
          <w:sz w:val="29"/>
        </w:rPr>
        <w:tab/>
      </w:r>
      <w:r>
        <w:rPr>
          <w:rFonts w:hint="eastAsia" w:ascii="Droid Sans Fallback" w:eastAsia="Droid Sans Fallback"/>
          <w:color w:val="333333"/>
          <w:sz w:val="29"/>
        </w:rPr>
        <w:t>率的设置</w:t>
      </w:r>
    </w:p>
    <w:p>
      <w:pPr>
        <w:pStyle w:val="7"/>
        <w:tabs>
          <w:tab w:val="left" w:pos="4918"/>
          <w:tab w:val="left" w:pos="7109"/>
        </w:tabs>
        <w:spacing w:before="75" w:line="276" w:lineRule="auto"/>
        <w:ind w:left="1242" w:right="2408"/>
      </w:pPr>
      <w:r>
        <w:rPr>
          <w:color w:val="333333"/>
        </w:rPr>
        <w:t xml:space="preserve">率又叫比特率即每秒传输的 </w:t>
      </w:r>
      <w:r>
        <w:rPr>
          <w:color w:val="333333"/>
          <w:spacing w:val="43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it  </w:t>
      </w:r>
      <w:r>
        <w:rPr>
          <w:rFonts w:hint="eastAsia" w:ascii="Noto Sans CJK JP Regular" w:eastAsia="Noto Sans CJK JP Regular"/>
          <w:color w:val="333333"/>
          <w:spacing w:val="21"/>
        </w:rPr>
        <w:t xml:space="preserve"> </w:t>
      </w:r>
      <w:r>
        <w:rPr>
          <w:color w:val="333333"/>
        </w:rPr>
        <w:t xml:space="preserve">，单位为 </w:t>
      </w:r>
      <w:r>
        <w:rPr>
          <w:color w:val="333333"/>
          <w:spacing w:val="43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ps(Bit</w:t>
      </w:r>
      <w:r>
        <w:rPr>
          <w:rFonts w:hint="eastAsia" w:ascii="Noto Sans CJK JP Regular" w:eastAsia="Noto Sans CJK JP Regular"/>
          <w:color w:val="333333"/>
          <w:spacing w:val="18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Per</w:t>
      </w:r>
      <w:r>
        <w:rPr>
          <w:rFonts w:hint="eastAsia" w:ascii="Noto Sans CJK JP Regular" w:eastAsia="Noto Sans CJK JP Regular"/>
          <w:color w:val="333333"/>
          <w:spacing w:val="18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Second)  </w:t>
      </w:r>
      <w:r>
        <w:rPr>
          <w:rFonts w:hint="eastAsia" w:ascii="Noto Sans CJK JP Regular" w:eastAsia="Noto Sans CJK JP Regular"/>
          <w:color w:val="333333"/>
          <w:spacing w:val="21"/>
        </w:rPr>
        <w:t xml:space="preserve"> </w:t>
      </w:r>
      <w:r>
        <w:rPr>
          <w:color w:val="333333"/>
        </w:rPr>
        <w:t xml:space="preserve">码率越大传送数据的速度越快。率的计算公式是：文件大小（转成 </w:t>
      </w:r>
      <w:r>
        <w:rPr>
          <w:color w:val="333333"/>
          <w:spacing w:val="4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it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长（秒）</w:t>
      </w:r>
      <w:r>
        <w:rPr>
          <w:color w:val="333333"/>
          <w:spacing w:val="31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1024</w:t>
      </w:r>
      <w:r>
        <w:rPr>
          <w:rFonts w:hint="eastAsia" w:ascii="Noto Sans CJK JP Regular" w:eastAsia="Noto Sans CJK JP Regular"/>
          <w:color w:val="333333"/>
          <w:spacing w:val="16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=</w:t>
      </w:r>
      <w:r>
        <w:rPr>
          <w:rFonts w:hint="eastAsia" w:ascii="Noto Sans CJK JP Regular" w:eastAsia="Noto Sans CJK JP Regular"/>
          <w:color w:val="333333"/>
          <w:spacing w:val="1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kbps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每秒传输千位数</w:t>
      </w:r>
    </w:p>
    <w:p>
      <w:pPr>
        <w:pStyle w:val="7"/>
        <w:spacing w:line="392" w:lineRule="exact"/>
        <w:ind w:left="1242"/>
      </w:pPr>
      <w:r>
        <w:rPr>
          <w:color w:val="333333"/>
          <w:w w:val="105"/>
        </w:rPr>
        <w:t xml:space="preserve">如一个 </w:t>
      </w:r>
      <w:r>
        <w:rPr>
          <w:rFonts w:hint="eastAsia" w:ascii="Noto Sans CJK JP Regular" w:eastAsia="Noto Sans CJK JP Regular"/>
          <w:color w:val="333333"/>
          <w:w w:val="105"/>
        </w:rPr>
        <w:t xml:space="preserve">M </w:t>
      </w:r>
      <w:r>
        <w:rPr>
          <w:color w:val="333333"/>
          <w:w w:val="105"/>
        </w:rPr>
        <w:t xml:space="preserve">视频，它的时长是 </w:t>
      </w:r>
      <w:r>
        <w:rPr>
          <w:rFonts w:hint="eastAsia" w:ascii="Noto Sans CJK JP Regular" w:eastAsia="Noto Sans CJK JP Regular"/>
          <w:color w:val="333333"/>
          <w:w w:val="105"/>
        </w:rPr>
        <w:t xml:space="preserve">0s </w:t>
      </w:r>
      <w:r>
        <w:rPr>
          <w:color w:val="333333"/>
          <w:w w:val="105"/>
        </w:rPr>
        <w:t>它的码率等于</w:t>
      </w:r>
    </w:p>
    <w:p>
      <w:pPr>
        <w:pStyle w:val="7"/>
        <w:spacing w:before="10"/>
        <w:rPr>
          <w:sz w:val="7"/>
        </w:rPr>
      </w:pPr>
      <w:r>
        <w:pict>
          <v:group id="_x0000_s1058" o:spid="_x0000_s1058" o:spt="203" style="position:absolute;left:0pt;margin-left:52.5pt;margin-top:8.9pt;height:24.8pt;width:490pt;mso-position-horizontal-relative:page;mso-wrap-distance-bottom:0pt;mso-wrap-distance-top:0pt;z-index:-1024;mso-width-relative:page;mso-height-relative:page;" coordorigin="1050,179" coordsize="9800,496">
            <o:lock v:ext="edit"/>
            <v:shape id="_x0000_s1059" o:spid="_x0000_s1059" style="position:absolute;left:1057;top:186;height:481;width:9785;" fillcolor="#F8F8F8" filled="t" stroked="f" coordorigin="1058,186" coordsize="9785,481" path="m10804,667l1095,667,1079,664,1067,657,1060,645,1058,629,1058,224,1060,207,1067,196,1079,189,1095,186,10804,186,10821,189,10833,196,10840,207,10842,224,10842,629,10840,645,10833,657,10821,664,10804,667xe">
              <v:path arrowok="t"/>
              <v:fill on="t" focussize="0,0"/>
              <v:stroke on="f"/>
              <v:imagedata o:title=""/>
              <o:lock v:ext="edit"/>
            </v:shape>
            <v:shape id="_x0000_s1060" o:spid="_x0000_s1060" style="position:absolute;left:1057;top:186;height:481;width:9785;" filled="f" stroked="t" coordorigin="1058,186" coordsize="9785,481" path="m1058,629l1058,224,1060,207,1067,196,1079,189,1095,186,10804,186,10821,189,10833,196,10840,207,10842,224,10842,629,10840,645,10833,657,10821,664,10804,667,1095,667,1079,664,1067,657,1060,645,1058,629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61" o:spid="_x0000_s1061" o:spt="202" type="#_x0000_t202" style="position:absolute;left:1050;top:178;height:496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5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0"/>
                        <w:sz w:val="17"/>
                      </w:rPr>
                      <w:t>*1024*1024*8/10/1024 = 819Kbps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4"/>
        <w:rPr>
          <w:sz w:val="6"/>
        </w:rPr>
      </w:pPr>
    </w:p>
    <w:p>
      <w:pPr>
        <w:pStyle w:val="7"/>
        <w:spacing w:before="57"/>
        <w:ind w:left="1242"/>
      </w:pPr>
      <w:r>
        <w:rPr>
          <w:color w:val="333333"/>
          <w:w w:val="105"/>
        </w:rPr>
        <w:t>率设置到多少才能达到最好，通过根据个人的经验或参考一些视频网台给出的参考，下图是优酷对码率的要求：</w:t>
      </w:r>
    </w:p>
    <w:p>
      <w:pPr>
        <w:spacing w:after="0"/>
        <w:sectPr>
          <w:headerReference r:id="rId10" w:type="default"/>
          <w:footerReference r:id="rId11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spacing w:before="12"/>
        <w:rPr>
          <w:sz w:val="6"/>
        </w:rPr>
      </w:pPr>
      <w:bookmarkStart w:id="93" w:name="_GoBack"/>
      <w:bookmarkEnd w:id="93"/>
    </w:p>
    <w:p>
      <w:pPr>
        <w:pStyle w:val="7"/>
        <w:ind w:left="1227"/>
        <w:rPr>
          <w:sz w:val="20"/>
        </w:rPr>
      </w:pPr>
      <w:r>
        <w:rPr>
          <w:sz w:val="20"/>
        </w:rPr>
        <w:drawing>
          <wp:inline distT="0" distB="0" distL="0" distR="0">
            <wp:extent cx="5489575" cy="4064000"/>
            <wp:effectExtent l="0" t="0" r="0" b="0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619" cy="40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8"/>
        </w:rPr>
      </w:pPr>
    </w:p>
    <w:p>
      <w:pPr>
        <w:pStyle w:val="7"/>
        <w:spacing w:before="93" w:line="206" w:lineRule="auto"/>
        <w:ind w:left="1242" w:right="1046" w:firstLine="50"/>
      </w:pPr>
      <w:r>
        <w:rPr>
          <w:color w:val="333333"/>
        </w:rPr>
        <w:t xml:space="preserve">果要将视频上传到优酷则必须按照上面的要求，如果是自己搭建视频服务器，码率设置不易过大，最终达到的视  </w:t>
      </w:r>
      <w:r>
        <w:rPr>
          <w:color w:val="333333"/>
          <w:w w:val="105"/>
        </w:rPr>
        <w:t>清晰度满足业务需求即可。</w:t>
      </w:r>
    </w:p>
    <w:p>
      <w:pPr>
        <w:pStyle w:val="7"/>
        <w:spacing w:before="5"/>
        <w:rPr>
          <w:sz w:val="26"/>
        </w:rPr>
      </w:pPr>
    </w:p>
    <w:p>
      <w:pPr>
        <w:pStyle w:val="2"/>
        <w:numPr>
          <w:ilvl w:val="0"/>
          <w:numId w:val="1"/>
        </w:numPr>
        <w:tabs>
          <w:tab w:val="left" w:pos="1850"/>
          <w:tab w:val="left" w:pos="1851"/>
        </w:tabs>
        <w:spacing w:before="0" w:after="6" w:line="803" w:lineRule="exact"/>
        <w:ind w:left="1850" w:right="0" w:hanging="803"/>
        <w:jc w:val="left"/>
      </w:pPr>
      <w:bookmarkStart w:id="19" w:name="3 播放器"/>
      <w:bookmarkEnd w:id="19"/>
      <w:bookmarkStart w:id="20" w:name="3 播放器"/>
      <w:bookmarkEnd w:id="20"/>
      <w:r>
        <w:rPr>
          <w:color w:val="333333"/>
        </w:rPr>
        <w:t>放器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62" o:spid="_x0000_s1062" o:spt="203" style="height:0.75pt;width:490pt;" coordsize="9800,15">
            <o:lock v:ext="edit"/>
            <v:line id="_x0000_s1063" o:spid="_x0000_s1063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numPr>
          <w:ilvl w:val="1"/>
          <w:numId w:val="1"/>
        </w:numPr>
        <w:tabs>
          <w:tab w:val="left" w:pos="1964"/>
          <w:tab w:val="left" w:pos="1965"/>
        </w:tabs>
        <w:spacing w:before="76" w:after="0" w:line="240" w:lineRule="auto"/>
        <w:ind w:left="1964" w:right="0" w:hanging="917"/>
        <w:jc w:val="left"/>
      </w:pPr>
      <w:bookmarkStart w:id="21" w:name="3.1 技术选型"/>
      <w:bookmarkEnd w:id="21"/>
      <w:bookmarkStart w:id="22" w:name="3.1 技术选型"/>
      <w:bookmarkEnd w:id="22"/>
      <w:r>
        <w:rPr>
          <w:color w:val="333333"/>
        </w:rPr>
        <w:t>术选型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64" o:spid="_x0000_s1064" o:spt="203" style="height:0.75pt;width:490pt;" coordsize="9800,15">
            <o:lock v:ext="edit"/>
            <v:line id="_x0000_s1065" o:spid="_x0000_s1065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tabs>
          <w:tab w:val="left" w:pos="4163"/>
        </w:tabs>
        <w:spacing w:before="204" w:line="180" w:lineRule="auto"/>
        <w:ind w:left="1242" w:right="1194"/>
      </w:pPr>
      <w:r>
        <w:rPr>
          <w:color w:val="333333"/>
          <w:w w:val="105"/>
        </w:rPr>
        <w:t>频编码后要使用播放器对其进行解码、播放视频内容。在</w:t>
      </w:r>
      <w:r>
        <w:rPr>
          <w:color w:val="333333"/>
          <w:spacing w:val="18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 xml:space="preserve">eb </w:t>
      </w:r>
      <w:r>
        <w:rPr>
          <w:rFonts w:hint="eastAsia" w:ascii="Noto Sans CJK JP Regular" w:eastAsia="Noto Sans CJK JP Regular"/>
          <w:color w:val="333333"/>
          <w:spacing w:val="24"/>
          <w:w w:val="105"/>
        </w:rPr>
        <w:t xml:space="preserve"> </w:t>
      </w:r>
      <w:r>
        <w:rPr>
          <w:color w:val="333333"/>
          <w:w w:val="105"/>
        </w:rPr>
        <w:t>用中常用的播放器有</w:t>
      </w:r>
      <w:r>
        <w:rPr>
          <w:color w:val="333333"/>
          <w:spacing w:val="41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 xml:space="preserve">ash </w:t>
      </w:r>
      <w:r>
        <w:rPr>
          <w:rFonts w:hint="eastAsia" w:ascii="Noto Sans CJK JP Regular" w:eastAsia="Noto Sans CJK JP Regular"/>
          <w:color w:val="333333"/>
          <w:spacing w:val="25"/>
          <w:w w:val="105"/>
        </w:rPr>
        <w:t xml:space="preserve"> </w:t>
      </w:r>
      <w:r>
        <w:rPr>
          <w:color w:val="333333"/>
          <w:w w:val="105"/>
        </w:rPr>
        <w:t xml:space="preserve">放器、 </w:t>
      </w:r>
      <w:r>
        <w:rPr>
          <w:color w:val="333333"/>
          <w:spacing w:val="1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 xml:space="preserve">5 </w:t>
      </w:r>
      <w:r>
        <w:rPr>
          <w:rFonts w:hint="eastAsia" w:ascii="Noto Sans CJK JP Regular" w:eastAsia="Noto Sans CJK JP Regular"/>
          <w:color w:val="333333"/>
          <w:spacing w:val="24"/>
          <w:w w:val="105"/>
        </w:rPr>
        <w:t xml:space="preserve"> </w:t>
      </w:r>
      <w:r>
        <w:rPr>
          <w:color w:val="333333"/>
          <w:w w:val="105"/>
        </w:rPr>
        <w:t>放器或览器插件播放器，其中以</w:t>
      </w:r>
      <w:r>
        <w:rPr>
          <w:color w:val="333333"/>
          <w:spacing w:val="44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ash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5</w:t>
      </w:r>
      <w:r>
        <w:rPr>
          <w:rFonts w:hint="eastAsia" w:ascii="Noto Sans CJK JP Regular" w:eastAsia="Noto Sans CJK JP Regular"/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放器最常见。</w:t>
      </w:r>
    </w:p>
    <w:p>
      <w:pPr>
        <w:pStyle w:val="7"/>
        <w:spacing w:before="146" w:line="180" w:lineRule="auto"/>
        <w:ind w:left="1242" w:right="1229" w:hanging="80"/>
      </w:pPr>
      <w:r>
        <w:rPr>
          <w:rFonts w:hint="eastAsia" w:ascii="Noto Sans CJK JP Regular" w:eastAsia="Noto Sans CJK JP Regular"/>
          <w:color w:val="333333"/>
          <w:w w:val="105"/>
        </w:rPr>
        <w:t xml:space="preserve">ash </w:t>
      </w:r>
      <w:r>
        <w:rPr>
          <w:color w:val="333333"/>
          <w:w w:val="105"/>
        </w:rPr>
        <w:t xml:space="preserve">放器：缺点是需要在客户机安装 </w:t>
      </w:r>
      <w:r>
        <w:rPr>
          <w:rFonts w:hint="eastAsia" w:ascii="Noto Sans CJK JP Regular" w:eastAsia="Noto Sans CJK JP Regular"/>
          <w:color w:val="333333"/>
          <w:w w:val="105"/>
        </w:rPr>
        <w:t xml:space="preserve">dobe Flash Player  </w:t>
      </w:r>
      <w:r>
        <w:rPr>
          <w:color w:val="333333"/>
          <w:w w:val="105"/>
        </w:rPr>
        <w:t xml:space="preserve">放器，优点是 </w:t>
      </w:r>
      <w:r>
        <w:rPr>
          <w:rFonts w:hint="eastAsia" w:ascii="Noto Sans CJK JP Regular" w:eastAsia="Noto Sans CJK JP Regular"/>
          <w:color w:val="333333"/>
          <w:w w:val="105"/>
        </w:rPr>
        <w:t xml:space="preserve">ash  </w:t>
      </w:r>
      <w:r>
        <w:rPr>
          <w:color w:val="333333"/>
          <w:w w:val="105"/>
        </w:rPr>
        <w:t xml:space="preserve">放器已经很成熟了，并且浏览对 </w:t>
      </w:r>
      <w:r>
        <w:rPr>
          <w:rFonts w:hint="eastAsia" w:ascii="Noto Sans CJK JP Regular" w:eastAsia="Noto Sans CJK JP Regular"/>
          <w:color w:val="333333"/>
          <w:w w:val="105"/>
        </w:rPr>
        <w:t xml:space="preserve">ash </w:t>
      </w:r>
      <w:r>
        <w:rPr>
          <w:color w:val="333333"/>
          <w:w w:val="105"/>
        </w:rPr>
        <w:t>持也很好。</w:t>
      </w:r>
    </w:p>
    <w:p>
      <w:pPr>
        <w:pStyle w:val="7"/>
        <w:spacing w:before="161" w:line="180" w:lineRule="auto"/>
        <w:ind w:left="1242" w:right="1179" w:hanging="52"/>
      </w:pPr>
      <w:r>
        <w:rPr>
          <w:rFonts w:hint="eastAsia" w:ascii="Noto Sans CJK JP Regular" w:eastAsia="Noto Sans CJK JP Regular"/>
          <w:color w:val="333333"/>
          <w:w w:val="105"/>
        </w:rPr>
        <w:t xml:space="preserve">5  </w:t>
      </w:r>
      <w:r>
        <w:rPr>
          <w:color w:val="333333"/>
          <w:w w:val="105"/>
        </w:rPr>
        <w:t xml:space="preserve">放器：基于  </w:t>
      </w:r>
      <w:r>
        <w:rPr>
          <w:rFonts w:hint="eastAsia" w:ascii="Noto Sans CJK JP Regular" w:eastAsia="Noto Sans CJK JP Regular"/>
          <w:color w:val="333333"/>
          <w:w w:val="105"/>
        </w:rPr>
        <w:t xml:space="preserve">5  </w:t>
      </w:r>
      <w:r>
        <w:rPr>
          <w:color w:val="333333"/>
          <w:w w:val="105"/>
        </w:rPr>
        <w:t xml:space="preserve">带 </w:t>
      </w:r>
      <w:r>
        <w:rPr>
          <w:rFonts w:hint="eastAsia" w:ascii="Noto Sans CJK JP Regular" w:eastAsia="Noto Sans CJK JP Regular"/>
          <w:color w:val="333333"/>
          <w:w w:val="105"/>
        </w:rPr>
        <w:t xml:space="preserve">ideo  </w:t>
      </w:r>
      <w:r>
        <w:rPr>
          <w:color w:val="333333"/>
          <w:w w:val="105"/>
        </w:rPr>
        <w:t xml:space="preserve">签进行构建，优点是大部分浏览器支持  </w:t>
      </w:r>
      <w:r>
        <w:rPr>
          <w:rFonts w:hint="eastAsia" w:ascii="Noto Sans CJK JP Regular" w:eastAsia="Noto Sans CJK JP Regular"/>
          <w:color w:val="333333"/>
          <w:w w:val="105"/>
        </w:rPr>
        <w:t xml:space="preserve">5  </w:t>
      </w:r>
      <w:r>
        <w:rPr>
          <w:color w:val="333333"/>
          <w:w w:val="105"/>
        </w:rPr>
        <w:t xml:space="preserve">不用再安装第三方的 </w:t>
      </w:r>
      <w:r>
        <w:rPr>
          <w:rFonts w:hint="eastAsia" w:ascii="Noto Sans CJK JP Regular" w:eastAsia="Noto Sans CJK JP Regular"/>
          <w:color w:val="333333"/>
          <w:w w:val="105"/>
        </w:rPr>
        <w:t xml:space="preserve">ash   </w:t>
      </w:r>
      <w:r>
        <w:rPr>
          <w:color w:val="333333"/>
          <w:w w:val="105"/>
        </w:rPr>
        <w:t xml:space="preserve">放器，并随着前端技术的发展， </w:t>
      </w:r>
      <w:r>
        <w:rPr>
          <w:rFonts w:hint="eastAsia" w:ascii="Noto Sans CJK JP Regular" w:eastAsia="Noto Sans CJK JP Regular"/>
          <w:color w:val="333333"/>
          <w:w w:val="105"/>
        </w:rPr>
        <w:t xml:space="preserve">5 </w:t>
      </w:r>
      <w:r>
        <w:rPr>
          <w:color w:val="333333"/>
          <w:w w:val="105"/>
        </w:rPr>
        <w:t>术会越来越成熟。</w:t>
      </w:r>
    </w:p>
    <w:p>
      <w:pPr>
        <w:pStyle w:val="7"/>
        <w:spacing w:before="76"/>
        <w:ind w:left="1242"/>
      </w:pPr>
      <w:r>
        <w:rPr>
          <w:color w:val="333333"/>
          <w:w w:val="105"/>
        </w:rPr>
        <w:t xml:space="preserve">项目采用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5 </w:t>
      </w:r>
      <w:r>
        <w:rPr>
          <w:color w:val="333333"/>
          <w:w w:val="105"/>
        </w:rPr>
        <w:t xml:space="preserve">放器，使用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ideo.js </w:t>
      </w:r>
      <w:r>
        <w:rPr>
          <w:color w:val="333333"/>
          <w:w w:val="105"/>
        </w:rPr>
        <w:t>源播放器。</w:t>
      </w:r>
    </w:p>
    <w:p>
      <w:pPr>
        <w:pStyle w:val="7"/>
        <w:tabs>
          <w:tab w:val="left" w:pos="7088"/>
        </w:tabs>
        <w:spacing w:before="132" w:line="180" w:lineRule="auto"/>
        <w:ind w:left="1242" w:right="1122" w:hanging="145"/>
      </w:pPr>
      <w:r>
        <w:rPr>
          <w:rFonts w:hint="eastAsia" w:ascii="Noto Sans CJK JP Regular" w:eastAsia="Noto Sans CJK JP Regular"/>
          <w:color w:val="333333"/>
          <w:w w:val="105"/>
        </w:rPr>
        <w:t xml:space="preserve">Video.js  </w:t>
      </w:r>
      <w:r>
        <w:rPr>
          <w:rFonts w:hint="eastAsia" w:ascii="Noto Sans CJK JP Regular" w:eastAsia="Noto Sans CJK JP Regular"/>
          <w:color w:val="333333"/>
          <w:spacing w:val="37"/>
          <w:w w:val="105"/>
        </w:rPr>
        <w:t xml:space="preserve"> </w:t>
      </w:r>
      <w:r>
        <w:rPr>
          <w:color w:val="333333"/>
          <w:w w:val="105"/>
        </w:rPr>
        <w:t xml:space="preserve">一款基于 </w:t>
      </w:r>
      <w:r>
        <w:rPr>
          <w:color w:val="333333"/>
          <w:spacing w:val="2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 xml:space="preserve">TML5  </w:t>
      </w:r>
      <w:r>
        <w:rPr>
          <w:rFonts w:hint="eastAsia" w:ascii="Noto Sans CJK JP Regular" w:eastAsia="Noto Sans CJK JP Regular"/>
          <w:color w:val="333333"/>
          <w:spacing w:val="38"/>
          <w:w w:val="105"/>
        </w:rPr>
        <w:t xml:space="preserve"> </w:t>
      </w:r>
      <w:r>
        <w:rPr>
          <w:color w:val="333333"/>
          <w:w w:val="105"/>
        </w:rPr>
        <w:t xml:space="preserve">界的网络视频播放器。它支持 </w:t>
      </w:r>
      <w:r>
        <w:rPr>
          <w:color w:val="333333"/>
          <w:spacing w:val="2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TML5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rFonts w:hint="eastAsia" w:ascii="Noto Sans CJK JP Regular" w:eastAsia="Noto Sans CJK JP Regular"/>
          <w:color w:val="333333"/>
          <w:w w:val="105"/>
        </w:rPr>
        <w:t>lash</w:t>
      </w:r>
      <w:r>
        <w:rPr>
          <w:rFonts w:hint="eastAsia" w:ascii="Noto Sans CJK JP Regular" w:eastAsia="Noto Sans CJK JP Regular"/>
          <w:color w:val="333333"/>
          <w:spacing w:val="23"/>
          <w:w w:val="105"/>
        </w:rPr>
        <w:t xml:space="preserve"> </w:t>
      </w:r>
      <w:r>
        <w:rPr>
          <w:color w:val="333333"/>
          <w:w w:val="105"/>
        </w:rPr>
        <w:t>频，它支持在台式机和移动设备上播视频。这个项目于</w:t>
      </w:r>
      <w:r>
        <w:rPr>
          <w:color w:val="333333"/>
          <w:spacing w:val="5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010</w:t>
      </w:r>
      <w:r>
        <w:rPr>
          <w:rFonts w:hint="eastAsia" w:ascii="Noto Sans CJK JP Regular" w:eastAsia="Noto Sans CJK JP Regular"/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中开始，目前已在</w:t>
      </w:r>
      <w:r>
        <w:rPr>
          <w:color w:val="333333"/>
          <w:spacing w:val="5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0</w:t>
      </w:r>
      <w:r>
        <w:rPr>
          <w:rFonts w:hint="eastAsia" w:ascii="Noto Sans CJK JP Regular" w:eastAsia="Noto Sans CJK JP Regular"/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网站使用。</w:t>
      </w:r>
    </w:p>
    <w:p>
      <w:pPr>
        <w:pStyle w:val="7"/>
        <w:spacing w:before="76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>方地址：</w:t>
      </w:r>
      <w:r>
        <w:fldChar w:fldCharType="begin"/>
      </w:r>
      <w:r>
        <w:instrText xml:space="preserve"> HYPERLINK "http://videojs.com/"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ttp://videojs.com/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18"/>
        <w:rPr>
          <w:rFonts w:ascii="Noto Sans CJK JP Regular"/>
          <w:sz w:val="21"/>
        </w:rPr>
      </w:pPr>
    </w:p>
    <w:p>
      <w:pPr>
        <w:pStyle w:val="11"/>
        <w:numPr>
          <w:ilvl w:val="1"/>
          <w:numId w:val="1"/>
        </w:numPr>
        <w:tabs>
          <w:tab w:val="left" w:pos="1964"/>
          <w:tab w:val="left" w:pos="1965"/>
        </w:tabs>
        <w:spacing w:before="21" w:after="0" w:line="240" w:lineRule="auto"/>
        <w:ind w:left="1964" w:right="0" w:hanging="917"/>
        <w:jc w:val="left"/>
        <w:rPr>
          <w:rFonts w:ascii="DejaVu Sans" w:eastAsia="DejaVu Sans"/>
          <w:b/>
          <w:sz w:val="34"/>
        </w:rPr>
      </w:pPr>
      <w:bookmarkStart w:id="23" w:name="3.2 下载video.js"/>
      <w:bookmarkEnd w:id="23"/>
      <w:bookmarkStart w:id="24" w:name="3.2 下载video.js"/>
      <w:bookmarkEnd w:id="24"/>
      <w:r>
        <w:rPr>
          <w:color w:val="333333"/>
          <w:spacing w:val="6"/>
          <w:sz w:val="34"/>
        </w:rPr>
        <w:t xml:space="preserve">载 </w:t>
      </w:r>
      <w:r>
        <w:rPr>
          <w:rFonts w:ascii="DejaVu Sans" w:eastAsia="DejaVu Sans"/>
          <w:b/>
          <w:color w:val="333333"/>
          <w:sz w:val="34"/>
        </w:rPr>
        <w:t>ideo.js</w:t>
      </w:r>
    </w:p>
    <w:p>
      <w:pPr>
        <w:pStyle w:val="7"/>
        <w:spacing w:line="20" w:lineRule="exact"/>
        <w:ind w:left="1042"/>
        <w:rPr>
          <w:rFonts w:ascii="DejaVu Sans"/>
          <w:sz w:val="2"/>
        </w:rPr>
      </w:pPr>
      <w:r>
        <w:rPr>
          <w:rFonts w:ascii="DejaVu Sans"/>
          <w:sz w:val="2"/>
        </w:rPr>
        <w:pict>
          <v:group id="_x0000_s1066" o:spid="_x0000_s1066" o:spt="203" style="height:0.75pt;width:489.95pt;" coordsize="9799,15">
            <o:lock v:ext="edit"/>
            <v:line id="_x0000_s1067" o:spid="_x0000_s1067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spacing w:after="0" w:line="20" w:lineRule="exact"/>
        <w:rPr>
          <w:rFonts w:ascii="DejaVu Sans"/>
          <w:sz w:val="2"/>
        </w:rPr>
        <w:sectPr>
          <w:headerReference r:id="rId12" w:type="default"/>
          <w:pgSz w:w="11900" w:h="16820"/>
          <w:pgMar w:top="1060" w:right="0" w:bottom="720" w:left="0" w:header="373" w:footer="520" w:gutter="0"/>
        </w:sectPr>
      </w:pPr>
    </w:p>
    <w:p>
      <w:pPr>
        <w:pStyle w:val="7"/>
        <w:tabs>
          <w:tab w:val="left" w:pos="1999"/>
        </w:tabs>
        <w:spacing w:before="3"/>
        <w:ind w:left="1047"/>
        <w:rPr>
          <w:rFonts w:ascii="Noto Sans CJK JP Regular"/>
        </w:rPr>
      </w:pPr>
      <w:r>
        <w:rPr>
          <w:rFonts w:ascii="Noto Sans CJK JP Regular"/>
          <w:color w:val="333333"/>
        </w:rPr>
        <w:t>Video.js</w:t>
      </w:r>
      <w:r>
        <w:rPr>
          <w:rFonts w:ascii="Noto Sans CJK JP Regular"/>
          <w:color w:val="333333"/>
        </w:rPr>
        <w:tab/>
      </w:r>
      <w:r>
        <w:fldChar w:fldCharType="begin"/>
      </w:r>
      <w:r>
        <w:instrText xml:space="preserve"> HYPERLINK "https://github.com/videojs/video.js" \h </w:instrText>
      </w:r>
      <w:r>
        <w:fldChar w:fldCharType="separate"/>
      </w:r>
      <w:r>
        <w:rPr>
          <w:rFonts w:ascii="Noto Sans CJK JP Regular"/>
          <w:color w:val="4183C4"/>
          <w:u w:val="single" w:color="4183C4"/>
        </w:rPr>
        <w:t xml:space="preserve"> ttps://github.com/videojs/video.js</w:t>
      </w:r>
      <w:r>
        <w:rPr>
          <w:rFonts w:ascii="Noto Sans CJK JP Regular"/>
          <w:color w:val="4183C4"/>
          <w:u w:val="single" w:color="4183C4"/>
        </w:rPr>
        <w:fldChar w:fldCharType="end"/>
      </w:r>
    </w:p>
    <w:p>
      <w:pPr>
        <w:pStyle w:val="7"/>
        <w:tabs>
          <w:tab w:val="left" w:pos="2964"/>
        </w:tabs>
        <w:spacing w:before="48"/>
        <w:ind w:left="1047"/>
        <w:rPr>
          <w:rFonts w:ascii="Noto Sans CJK JP Regular"/>
        </w:rPr>
      </w:pPr>
      <w:r>
        <w:rPr>
          <w:rFonts w:ascii="Noto Sans CJK JP Regular"/>
          <w:color w:val="333333"/>
        </w:rPr>
        <w:t>videojs-contrib-hls</w:t>
      </w:r>
      <w:r>
        <w:rPr>
          <w:rFonts w:ascii="Noto Sans CJK JP Regular"/>
          <w:color w:val="333333"/>
        </w:rPr>
        <w:tab/>
      </w:r>
      <w:r>
        <w:fldChar w:fldCharType="begin"/>
      </w:r>
      <w:r>
        <w:instrText xml:space="preserve"> HYPERLINK "https://github.com/videojs/videojs-contrib-hls#installation" \h </w:instrText>
      </w:r>
      <w:r>
        <w:fldChar w:fldCharType="separate"/>
      </w:r>
      <w:r>
        <w:rPr>
          <w:rFonts w:ascii="Noto Sans CJK JP Regular"/>
          <w:color w:val="4183C4"/>
          <w:u w:val="single" w:color="4183C4"/>
        </w:rPr>
        <w:t xml:space="preserve"> ttps://github.com/videojs/videojs-contrib-hls#installation</w:t>
      </w:r>
      <w:r>
        <w:rPr>
          <w:rFonts w:ascii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62"/>
        <w:ind w:left="1047"/>
      </w:pPr>
      <w:r>
        <w:rPr>
          <w:color w:val="333333"/>
        </w:rPr>
        <w:t xml:space="preserve">（ </w:t>
      </w:r>
      <w:r>
        <w:rPr>
          <w:rFonts w:hint="eastAsia" w:ascii="Noto Sans CJK JP Regular" w:eastAsia="Noto Sans CJK JP Regular"/>
          <w:color w:val="333333"/>
        </w:rPr>
        <w:t xml:space="preserve">ideojs-contrib-hls </w:t>
      </w:r>
      <w:r>
        <w:rPr>
          <w:color w:val="333333"/>
        </w:rPr>
        <w:t xml:space="preserve">播放 </w:t>
      </w:r>
      <w:r>
        <w:rPr>
          <w:rFonts w:hint="eastAsia" w:ascii="Noto Sans CJK JP Regular" w:eastAsia="Noto Sans CJK JP Regular"/>
          <w:color w:val="333333"/>
        </w:rPr>
        <w:t xml:space="preserve">ls </w:t>
      </w:r>
      <w:r>
        <w:rPr>
          <w:color w:val="333333"/>
        </w:rPr>
        <w:t>一个插件）</w:t>
      </w:r>
    </w:p>
    <w:p>
      <w:pPr>
        <w:pStyle w:val="7"/>
        <w:spacing w:before="47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>用文档：</w:t>
      </w:r>
      <w:r>
        <w:fldChar w:fldCharType="begin"/>
      </w:r>
      <w:r>
        <w:instrText xml:space="preserve"> HYPERLINK "http://docs.videojs.com/tutorial-videojs_.html"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ttp://docs.videojs.com/tutorial-videojs_.html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tabs>
          <w:tab w:val="left" w:pos="3496"/>
        </w:tabs>
        <w:spacing w:before="63" w:line="268" w:lineRule="auto"/>
        <w:ind w:left="1242" w:right="5121" w:hanging="196"/>
      </w:pPr>
      <w:r>
        <w:rPr>
          <w:color w:val="333333"/>
        </w:rPr>
        <w:t>本教程使用</w:t>
      </w:r>
      <w:r>
        <w:rPr>
          <w:color w:val="333333"/>
          <w:spacing w:val="7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video.js</w:t>
      </w:r>
      <w:r>
        <w:rPr>
          <w:rFonts w:hint="eastAsia" w:ascii="Noto Sans CJK JP Regular" w:eastAsia="Noto Sans CJK JP Regular"/>
          <w:color w:val="333333"/>
          <w:spacing w:val="15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6.7.3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 xml:space="preserve">本 ， </w:t>
      </w:r>
      <w:r>
        <w:rPr>
          <w:rFonts w:hint="eastAsia" w:ascii="Noto Sans CJK JP Regular" w:eastAsia="Noto Sans CJK JP Regular"/>
          <w:color w:val="333333"/>
        </w:rPr>
        <w:t xml:space="preserve">ideojs-contrib-hls  .14.1   </w:t>
      </w:r>
      <w:r>
        <w:rPr>
          <w:color w:val="333333"/>
        </w:rPr>
        <w:t>本 。载上边两个文件，为了测试需求将其放在门户的</w:t>
      </w:r>
      <w:r>
        <w:rPr>
          <w:color w:val="333333"/>
          <w:spacing w:val="17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lugins</w:t>
      </w:r>
      <w:r>
        <w:rPr>
          <w:rFonts w:hint="eastAsia" w:ascii="Noto Sans CJK JP Regular" w:eastAsia="Noto Sans CJK JP Regular"/>
          <w:color w:val="333333"/>
          <w:spacing w:val="17"/>
        </w:rPr>
        <w:t xml:space="preserve"> </w:t>
      </w:r>
      <w:r>
        <w:rPr>
          <w:color w:val="333333"/>
        </w:rPr>
        <w:t>录中。</w:t>
      </w:r>
    </w:p>
    <w:p>
      <w:pPr>
        <w:pStyle w:val="7"/>
        <w:spacing w:before="6"/>
        <w:rPr>
          <w:sz w:val="7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2439035</wp:posOffset>
            </wp:positionH>
            <wp:positionV relativeFrom="paragraph">
              <wp:posOffset>110490</wp:posOffset>
            </wp:positionV>
            <wp:extent cx="2677795" cy="1933575"/>
            <wp:effectExtent l="0" t="0" r="0" b="0"/>
            <wp:wrapTopAndBottom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87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5"/>
        <w:rPr>
          <w:sz w:val="33"/>
        </w:rPr>
      </w:pPr>
    </w:p>
    <w:p>
      <w:pPr>
        <w:pStyle w:val="3"/>
        <w:numPr>
          <w:ilvl w:val="1"/>
          <w:numId w:val="1"/>
        </w:numPr>
        <w:tabs>
          <w:tab w:val="left" w:pos="1964"/>
          <w:tab w:val="left" w:pos="1965"/>
        </w:tabs>
        <w:spacing w:before="1" w:after="0" w:line="240" w:lineRule="auto"/>
        <w:ind w:left="1964" w:right="0" w:hanging="917"/>
        <w:jc w:val="left"/>
      </w:pPr>
      <w:bookmarkStart w:id="25" w:name="3.3 搭建媒体服务器"/>
      <w:bookmarkEnd w:id="25"/>
      <w:bookmarkStart w:id="26" w:name="3.3 搭建媒体服务器"/>
      <w:bookmarkEnd w:id="26"/>
      <w:r>
        <w:rPr>
          <w:color w:val="333333"/>
        </w:rPr>
        <w:t>建媒体服务器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68" o:spid="_x0000_s1068" o:spt="203" style="height:0.75pt;width:490pt;" coordsize="9800,15">
            <o:lock v:ext="edit"/>
            <v:line id="_x0000_s1069" o:spid="_x0000_s1069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33" w:line="351" w:lineRule="exact"/>
        <w:ind w:left="1242"/>
      </w:pPr>
      <w:r>
        <w:rPr>
          <w:color w:val="333333"/>
          <w:w w:val="105"/>
        </w:rPr>
        <w:t xml:space="preserve">常使用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ideo.js </w:t>
      </w:r>
      <w:r>
        <w:rPr>
          <w:color w:val="333333"/>
          <w:w w:val="105"/>
        </w:rPr>
        <w:t xml:space="preserve">放视频是通过一个网页，用户通过浏览器打开网页去播放视频，网页和视频都从 </w:t>
      </w:r>
      <w:r>
        <w:rPr>
          <w:rFonts w:hint="eastAsia" w:ascii="Noto Sans CJK JP Regular" w:eastAsia="Noto Sans CJK JP Regular"/>
          <w:color w:val="333333"/>
          <w:w w:val="105"/>
        </w:rPr>
        <w:t xml:space="preserve">eb </w:t>
      </w:r>
      <w:r>
        <w:rPr>
          <w:color w:val="333333"/>
          <w:w w:val="105"/>
        </w:rPr>
        <w:t>务器请</w:t>
      </w:r>
    </w:p>
    <w:p>
      <w:pPr>
        <w:pStyle w:val="7"/>
        <w:spacing w:line="351" w:lineRule="exact"/>
        <w:ind w:left="1242"/>
      </w:pPr>
      <w:r>
        <w:rPr>
          <w:color w:val="333333"/>
        </w:rPr>
        <w:t xml:space="preserve">，通常视频的 </w:t>
      </w:r>
      <w:r>
        <w:rPr>
          <w:rFonts w:hint="eastAsia" w:ascii="Noto Sans CJK JP Regular" w:eastAsia="Noto Sans CJK JP Regular"/>
          <w:color w:val="333333"/>
        </w:rPr>
        <w:t xml:space="preserve">rl </w:t>
      </w:r>
      <w:r>
        <w:rPr>
          <w:color w:val="333333"/>
        </w:rPr>
        <w:t>址使用单独的域名。</w:t>
      </w:r>
    </w:p>
    <w:p>
      <w:pPr>
        <w:pStyle w:val="11"/>
        <w:numPr>
          <w:ilvl w:val="1"/>
          <w:numId w:val="3"/>
        </w:numPr>
        <w:tabs>
          <w:tab w:val="left" w:pos="1792"/>
          <w:tab w:val="left" w:pos="2937"/>
        </w:tabs>
        <w:spacing w:before="84" w:after="0" w:line="240" w:lineRule="auto"/>
        <w:ind w:left="1791" w:right="0" w:hanging="577"/>
        <w:jc w:val="left"/>
        <w:rPr>
          <w:sz w:val="29"/>
        </w:rPr>
      </w:pPr>
      <w:bookmarkStart w:id="27" w:name="3.3.1 Nginx媒体服务器"/>
      <w:bookmarkEnd w:id="27"/>
      <w:bookmarkStart w:id="28" w:name="3.3.1 Nginx媒体服务器"/>
      <w:bookmarkEnd w:id="28"/>
      <w:r>
        <w:rPr>
          <w:rFonts w:ascii="DejaVu Sans" w:eastAsia="DejaVu Sans"/>
          <w:b/>
          <w:color w:val="333333"/>
          <w:sz w:val="29"/>
        </w:rPr>
        <w:t>Nginx</w:t>
      </w:r>
      <w:r>
        <w:rPr>
          <w:rFonts w:ascii="DejaVu Sans" w:eastAsia="DejaVu Sans"/>
          <w:b/>
          <w:color w:val="333333"/>
          <w:sz w:val="29"/>
        </w:rPr>
        <w:tab/>
      </w:r>
      <w:r>
        <w:rPr>
          <w:color w:val="333333"/>
          <w:sz w:val="29"/>
        </w:rPr>
        <w:t>体服务器</w:t>
      </w:r>
    </w:p>
    <w:p>
      <w:pPr>
        <w:pStyle w:val="7"/>
        <w:spacing w:before="75"/>
        <w:ind w:left="1191"/>
      </w:pPr>
      <w:r>
        <w:rPr>
          <w:rFonts w:hint="eastAsia" w:ascii="Noto Sans CJK JP Regular" w:eastAsia="Noto Sans CJK JP Regular"/>
          <w:color w:val="333333"/>
        </w:rPr>
        <w:t xml:space="preserve">LS </w:t>
      </w:r>
      <w:r>
        <w:rPr>
          <w:color w:val="333333"/>
        </w:rPr>
        <w:t xml:space="preserve">议基于 </w:t>
      </w:r>
      <w:r>
        <w:rPr>
          <w:rFonts w:hint="eastAsia" w:ascii="Noto Sans CJK JP Regular" w:eastAsia="Noto Sans CJK JP Regular"/>
          <w:color w:val="333333"/>
        </w:rPr>
        <w:t xml:space="preserve">ttp </w:t>
      </w:r>
      <w:r>
        <w:rPr>
          <w:color w:val="333333"/>
        </w:rPr>
        <w:t xml:space="preserve">议，本项目使用 </w:t>
      </w:r>
      <w:r>
        <w:rPr>
          <w:rFonts w:hint="eastAsia" w:ascii="Noto Sans CJK JP Regular" w:eastAsia="Noto Sans CJK JP Regular"/>
          <w:color w:val="333333"/>
        </w:rPr>
        <w:t xml:space="preserve">ginx </w:t>
      </w:r>
      <w:r>
        <w:rPr>
          <w:color w:val="333333"/>
        </w:rPr>
        <w:t xml:space="preserve">为视频服务器。下图是 </w:t>
      </w:r>
      <w:r>
        <w:rPr>
          <w:rFonts w:hint="eastAsia" w:ascii="Noto Sans CJK JP Regular" w:eastAsia="Noto Sans CJK JP Regular"/>
          <w:color w:val="333333"/>
        </w:rPr>
        <w:t xml:space="preserve">ginx </w:t>
      </w:r>
      <w:r>
        <w:rPr>
          <w:color w:val="333333"/>
        </w:rPr>
        <w:t>体服务器的配置流程图：</w:t>
      </w:r>
    </w:p>
    <w:p>
      <w:pPr>
        <w:pStyle w:val="7"/>
        <w:spacing w:before="14"/>
        <w:rPr>
          <w:sz w:val="14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703580</wp:posOffset>
            </wp:positionH>
            <wp:positionV relativeFrom="paragraph">
              <wp:posOffset>197485</wp:posOffset>
            </wp:positionV>
            <wp:extent cx="6029325" cy="2258060"/>
            <wp:effectExtent l="0" t="0" r="0" b="0"/>
            <wp:wrapTopAndBottom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511" cy="225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6"/>
        </w:rPr>
      </w:pPr>
    </w:p>
    <w:p>
      <w:pPr>
        <w:pStyle w:val="7"/>
        <w:rPr>
          <w:sz w:val="16"/>
        </w:rPr>
      </w:pPr>
    </w:p>
    <w:p>
      <w:pPr>
        <w:pStyle w:val="7"/>
        <w:ind w:left="247" w:right="4893"/>
        <w:jc w:val="center"/>
      </w:pPr>
      <w:r>
        <w:rPr>
          <w:color w:val="333333"/>
        </w:rPr>
        <w:t>用户打开</w:t>
      </w:r>
      <w:r>
        <w:fldChar w:fldCharType="begin"/>
      </w:r>
      <w:r>
        <w:instrText xml:space="preserve"> HYPERLINK "NULL"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ww.xuecheng.com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  <w:r>
        <w:rPr>
          <w:color w:val="333333"/>
        </w:rPr>
        <w:t xml:space="preserve">上边的 </w:t>
      </w:r>
      <w:r>
        <w:rPr>
          <w:rFonts w:hint="eastAsia" w:ascii="Noto Sans CJK JP Regular" w:eastAsia="Noto Sans CJK JP Regular"/>
          <w:color w:val="333333"/>
        </w:rPr>
        <w:t xml:space="preserve">ideo.html </w:t>
      </w:r>
      <w:r>
        <w:rPr>
          <w:color w:val="333333"/>
        </w:rPr>
        <w:t>页</w:t>
      </w:r>
    </w:p>
    <w:p>
      <w:pPr>
        <w:spacing w:after="0"/>
        <w:jc w:val="center"/>
        <w:sectPr>
          <w:pgSz w:w="11900" w:h="16820"/>
          <w:pgMar w:top="1060" w:right="0" w:bottom="720" w:left="0" w:header="373" w:footer="520" w:gutter="0"/>
        </w:sectPr>
      </w:pPr>
    </w:p>
    <w:p>
      <w:pPr>
        <w:pStyle w:val="7"/>
        <w:spacing w:before="3"/>
        <w:ind w:left="1047"/>
        <w:rPr>
          <w:rFonts w:hint="eastAsia" w:ascii="Noto Sans CJK JP Regular" w:eastAsia="Noto Sans CJK JP Regular"/>
        </w:rPr>
      </w:pPr>
      <w:r>
        <w:rPr>
          <w:color w:val="333333"/>
          <w:w w:val="105"/>
        </w:rPr>
        <w:t xml:space="preserve">在此网页中引入视频链接，视频地址指向 </w:t>
      </w:r>
      <w:r>
        <w:rPr>
          <w:rFonts w:hint="eastAsia" w:ascii="Noto Sans CJK JP Regular" w:eastAsia="Noto Sans CJK JP Regular"/>
          <w:color w:val="333333"/>
          <w:w w:val="105"/>
        </w:rPr>
        <w:t>ideo.xuecheng.com</w:t>
      </w:r>
    </w:p>
    <w:p>
      <w:pPr>
        <w:pStyle w:val="7"/>
        <w:spacing w:before="46" w:line="544" w:lineRule="auto"/>
        <w:ind w:left="1242" w:right="4382" w:firstLine="209"/>
      </w:pPr>
      <w:r>
        <w:pict>
          <v:group id="_x0000_s1070" o:spid="_x0000_s1070" o:spt="203" style="position:absolute;left:0pt;margin-left:52.5pt;margin-top:77.1pt;height:146.35pt;width:490pt;mso-position-horizontal-relative:page;z-index:-51200;mso-width-relative:page;mso-height-relative:page;" coordorigin="1050,1543" coordsize="9800,2927">
            <o:lock v:ext="edit"/>
            <v:shape id="_x0000_s1071" o:spid="_x0000_s1071" style="position:absolute;left:1057;top:1550;height:2912;width:9785;" fillcolor="#F8F8F8" filled="t" stroked="f" coordorigin="1058,1550" coordsize="9785,2912" path="m10804,4461l1095,4461,1079,4459,1067,4452,1060,4441,1058,4424,1058,1588,1060,1571,1067,1560,1079,1553,1095,1550,10804,1550,10821,1553,10833,1560,10840,1571,10842,1588,10842,4424,10840,4441,10833,4452,10821,4459,10804,4461xe">
              <v:path arrowok="t"/>
              <v:fill on="t" focussize="0,0"/>
              <v:stroke on="f"/>
              <v:imagedata o:title=""/>
              <o:lock v:ext="edit"/>
            </v:shape>
            <v:shape id="_x0000_s1072" o:spid="_x0000_s1072" style="position:absolute;left:1057;top:1550;height:2912;width:9785;" filled="f" stroked="t" coordorigin="1058,1550" coordsize="9785,2912" path="m1058,4424l1058,1588,1060,1571,1067,1560,1079,1553,1095,1550,10804,1550,10821,1553,10833,1560,10840,1571,10842,1588,10842,4424,10840,4441,10833,4452,10821,4459,10804,4461,1095,4461,1079,4459,1067,4452,1060,4441,1058,4424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73" o:spid="_x0000_s1073" o:spt="202" type="#_x0000_t202" style="position:absolute;left:1050;top:1542;height:2927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2"/>
                      <w:ind w:left="51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成网媒体服务</w:t>
                    </w:r>
                  </w:p>
                  <w:p>
                    <w:pPr>
                      <w:spacing w:before="21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erver {</w:t>
                    </w:r>
                  </w:p>
                  <w:p>
                    <w:pPr>
                      <w:tabs>
                        <w:tab w:val="left" w:pos="1922"/>
                      </w:tabs>
                      <w:spacing w:before="72" w:line="328" w:lineRule="auto"/>
                      <w:ind w:left="763" w:right="690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isten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ab/>
                    </w:r>
                    <w:r>
                      <w:rPr>
                        <w:color w:val="333333"/>
                        <w:w w:val="130"/>
                        <w:sz w:val="17"/>
                      </w:rPr>
                      <w:t xml:space="preserve">90; 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  </w:t>
                    </w:r>
                    <w:r>
                      <w:rPr>
                        <w:color w:val="333333"/>
                        <w:spacing w:val="-12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4" w:line="240" w:lineRule="auto"/>
                      <w:rPr>
                        <w:rFonts w:ascii="Droid Sans Fallback"/>
                        <w:sz w:val="11"/>
                      </w:rPr>
                    </w:pPr>
                  </w:p>
                  <w:p>
                    <w:pPr>
                      <w:spacing w:before="1"/>
                      <w:ind w:left="93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频目录</w:t>
                    </w:r>
                  </w:p>
                  <w:p>
                    <w:pPr>
                      <w:spacing w:before="20"/>
                      <w:ind w:left="76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ocation /video/ {</w:t>
                    </w:r>
                  </w:p>
                  <w:p>
                    <w:pPr>
                      <w:tabs>
                        <w:tab w:val="left" w:pos="1859"/>
                      </w:tabs>
                      <w:spacing w:before="72"/>
                      <w:ind w:left="118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0"/>
                        <w:sz w:val="17"/>
                      </w:rPr>
                      <w:t>lias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ab/>
                    </w:r>
                    <w:r>
                      <w:rPr>
                        <w:color w:val="333333"/>
                        <w:w w:val="140"/>
                        <w:sz w:val="17"/>
                      </w:rPr>
                      <w:t>F:/develop/video/;</w:t>
                    </w:r>
                  </w:p>
                </w:txbxContent>
              </v:textbox>
            </v:shape>
          </v:group>
        </w:pict>
      </w:r>
      <w:r>
        <w:rPr>
          <w:rFonts w:hint="eastAsia" w:ascii="Noto Sans CJK JP Regular" w:eastAsia="Noto Sans CJK JP Regular"/>
          <w:color w:val="333333"/>
        </w:rPr>
        <w:t xml:space="preserve">ideo.xuecheng.com   </w:t>
      </w:r>
      <w:r>
        <w:rPr>
          <w:color w:val="333333"/>
        </w:rPr>
        <w:t>行负载均衡处理，将视频请求转发到媒体服务器</w:t>
      </w:r>
      <w:r>
        <w:rPr>
          <w:color w:val="333333"/>
          <w:w w:val="105"/>
        </w:rPr>
        <w:t xml:space="preserve">据上边的流程，我们在媒体服务器上安装 </w:t>
      </w:r>
      <w:r>
        <w:rPr>
          <w:rFonts w:hint="eastAsia" w:ascii="Noto Sans CJK JP Regular" w:eastAsia="Noto Sans CJK JP Regular"/>
          <w:color w:val="333333"/>
          <w:w w:val="105"/>
        </w:rPr>
        <w:t xml:space="preserve">ginx </w:t>
      </w:r>
      <w:r>
        <w:rPr>
          <w:color w:val="333333"/>
          <w:w w:val="105"/>
        </w:rPr>
        <w:t>并配置如下：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6"/>
        <w:rPr>
          <w:sz w:val="14"/>
        </w:rPr>
      </w:pPr>
    </w:p>
    <w:p>
      <w:pPr>
        <w:pStyle w:val="4"/>
        <w:numPr>
          <w:ilvl w:val="1"/>
          <w:numId w:val="3"/>
        </w:numPr>
        <w:tabs>
          <w:tab w:val="left" w:pos="2083"/>
          <w:tab w:val="left" w:pos="2084"/>
        </w:tabs>
        <w:spacing w:before="34" w:after="0" w:line="240" w:lineRule="auto"/>
        <w:ind w:left="2083" w:right="0" w:hanging="869"/>
        <w:jc w:val="left"/>
      </w:pPr>
      <w:bookmarkStart w:id="29" w:name="3.3.2 媒体服务器代理"/>
      <w:bookmarkEnd w:id="29"/>
      <w:bookmarkStart w:id="30" w:name="3.3.2 媒体服务器代理"/>
      <w:bookmarkEnd w:id="30"/>
      <w:r>
        <w:rPr>
          <w:color w:val="333333"/>
        </w:rPr>
        <w:t>体服务器代理</w:t>
      </w:r>
    </w:p>
    <w:p>
      <w:pPr>
        <w:pStyle w:val="7"/>
        <w:spacing w:before="75" w:line="351" w:lineRule="exact"/>
        <w:ind w:left="1242"/>
      </w:pPr>
      <w:r>
        <w:rPr>
          <w:color w:val="333333"/>
          <w:w w:val="105"/>
        </w:rPr>
        <w:t xml:space="preserve">体服务器不止一台，通过代理实现负载均衡功能，使用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ginx </w:t>
      </w:r>
      <w:r>
        <w:rPr>
          <w:color w:val="333333"/>
          <w:w w:val="105"/>
        </w:rPr>
        <w:t>为媒体服务器的代理，此代理服务器作为</w:t>
      </w:r>
    </w:p>
    <w:p>
      <w:pPr>
        <w:pStyle w:val="7"/>
        <w:spacing w:line="351" w:lineRule="exact"/>
        <w:ind w:left="1144"/>
      </w:pPr>
      <w:r>
        <w:rPr>
          <w:rFonts w:hint="eastAsia" w:ascii="Noto Sans CJK JP Regular" w:eastAsia="Noto Sans CJK JP Regular"/>
          <w:color w:val="333333"/>
        </w:rPr>
        <w:t xml:space="preserve">ideo.xuecheng.com </w:t>
      </w:r>
      <w:r>
        <w:rPr>
          <w:color w:val="333333"/>
        </w:rPr>
        <w:t>名服务器。</w:t>
      </w:r>
    </w:p>
    <w:p>
      <w:pPr>
        <w:pStyle w:val="7"/>
        <w:spacing w:before="62"/>
        <w:ind w:left="1242"/>
      </w:pPr>
      <w:r>
        <w:rPr>
          <w:color w:val="333333"/>
        </w:rPr>
        <w:t xml:space="preserve">置 </w:t>
      </w:r>
      <w:r>
        <w:rPr>
          <w:rFonts w:hint="eastAsia" w:ascii="Noto Sans CJK JP Regular" w:eastAsia="Noto Sans CJK JP Regular"/>
          <w:color w:val="333333"/>
        </w:rPr>
        <w:t xml:space="preserve">ideo.xuecheng.com </w:t>
      </w:r>
      <w:r>
        <w:rPr>
          <w:color w:val="333333"/>
        </w:rPr>
        <w:t>拟主机：</w:t>
      </w:r>
    </w:p>
    <w:p>
      <w:pPr>
        <w:pStyle w:val="7"/>
        <w:spacing w:before="47"/>
        <w:ind w:left="1242"/>
        <w:rPr>
          <w:rFonts w:hint="eastAsia" w:ascii="Noto Sans CJK JP Regular" w:eastAsia="Noto Sans CJK JP Regular"/>
        </w:rPr>
      </w:pPr>
      <w:r>
        <w:rPr>
          <w:color w:val="333333"/>
          <w:w w:val="105"/>
        </w:rPr>
        <w:t xml:space="preserve">意：开发中代理服务器和媒体服务器在同一台服务器，使用同一个 </w:t>
      </w:r>
      <w:r>
        <w:rPr>
          <w:rFonts w:hint="eastAsia" w:ascii="Noto Sans CJK JP Regular" w:eastAsia="Noto Sans CJK JP Regular"/>
          <w:color w:val="333333"/>
          <w:w w:val="105"/>
        </w:rPr>
        <w:t>ginx</w:t>
      </w:r>
    </w:p>
    <w:p>
      <w:pPr>
        <w:pStyle w:val="7"/>
        <w:spacing w:before="12"/>
        <w:rPr>
          <w:rFonts w:ascii="Noto Sans CJK JP Regular"/>
          <w:sz w:val="6"/>
        </w:rPr>
      </w:pPr>
      <w:r>
        <w:pict>
          <v:group id="_x0000_s1074" o:spid="_x0000_s1074" o:spt="203" style="position:absolute;left:0pt;margin-left:52.5pt;margin-top:8.95pt;height:282.15pt;width:490pt;mso-position-horizontal-relative:page;mso-wrap-distance-bottom:0pt;mso-wrap-distance-top:0pt;z-index:-1024;mso-width-relative:page;mso-height-relative:page;" coordorigin="1050,179" coordsize="9800,5643">
            <o:lock v:ext="edit"/>
            <v:shape id="_x0000_s1075" o:spid="_x0000_s1075" style="position:absolute;left:1057;top:186;height:5628;width:9785;" fillcolor="#F8F8F8" filled="t" stroked="f" coordorigin="1058,187" coordsize="9785,5628" path="m10804,5814l1095,5814,1079,5812,1067,5805,1060,5793,1058,5776,1058,224,1060,208,1067,196,1079,189,1095,187,10804,187,10821,189,10833,196,10840,208,10842,224,10842,5776,10840,5793,10833,5805,10821,5812,10804,5814xe">
              <v:path arrowok="t"/>
              <v:fill on="t" focussize="0,0"/>
              <v:stroke on="f"/>
              <v:imagedata o:title=""/>
              <o:lock v:ext="edit"/>
            </v:shape>
            <v:shape id="_x0000_s1076" o:spid="_x0000_s1076" style="position:absolute;left:1057;top:186;height:5628;width:9785;" filled="f" stroked="t" coordorigin="1058,187" coordsize="9785,5628" path="m1058,5776l1058,224,1060,208,1067,196,1079,189,1095,187,10804,187,10821,189,10833,196,10840,208,10842,224,10842,5776,10840,5793,10833,5805,10821,5812,10804,5814,1095,5814,1079,5812,1067,5805,1060,5793,1058,5776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77" o:spid="_x0000_s1077" o:spt="202" type="#_x0000_t202" style="position:absolute;left:1050;top:179;height:5643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7"/>
                      <w:ind w:left="51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成网媒体服务代理</w:t>
                    </w:r>
                  </w:p>
                  <w:p>
                    <w:pPr>
                      <w:spacing w:before="20" w:line="328" w:lineRule="auto"/>
                      <w:ind w:left="633" w:right="6074" w:hanging="29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5"/>
                        <w:sz w:val="17"/>
                      </w:rPr>
                      <w:t xml:space="preserve">ap $http_origin $origin_list{ 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ww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0" w:line="328" w:lineRule="auto"/>
                      <w:ind w:left="633" w:right="313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~</w:t>
                    </w:r>
                    <w:r>
                      <w:fldChar w:fldCharType="begin"/>
                    </w:r>
                    <w:r>
                      <w:instrText xml:space="preserve"> HYPERLINK "http://www.xuecheng.com/" \h </w:instrText>
                    </w:r>
                    <w:r>
                      <w:fldChar w:fldCharType="separate"/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fldChar w:fldCharType="end"/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ww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; 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~</w:t>
                    </w:r>
                    <w:r>
                      <w:fldChar w:fldCharType="begin"/>
                    </w:r>
                    <w:r>
                      <w:instrText xml:space="preserve"> HYPERLINK "http://ucenter.xuecheng.com/" \h </w:instrText>
                    </w:r>
                    <w:r>
                      <w:fldChar w:fldCharType="separate"/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fldChar w:fldCharType="end"/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tt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15" w:line="240" w:lineRule="auto"/>
                      <w:rPr>
                        <w:rFonts w:ascii="Noto Sans CJK JP Regular"/>
                        <w:sz w:val="9"/>
                      </w:rPr>
                    </w:pPr>
                  </w:p>
                  <w:p>
                    <w:pPr>
                      <w:spacing w:before="0"/>
                      <w:ind w:left="51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成网媒体服务代理</w:t>
                    </w:r>
                  </w:p>
                  <w:p>
                    <w:pPr>
                      <w:spacing w:before="21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erver {</w:t>
                    </w:r>
                  </w:p>
                  <w:p>
                    <w:pPr>
                      <w:tabs>
                        <w:tab w:val="left" w:pos="1922"/>
                      </w:tabs>
                      <w:spacing w:before="72"/>
                      <w:ind w:left="76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isten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35"/>
                        <w:sz w:val="17"/>
                      </w:rPr>
                      <w:t>80;</w:t>
                    </w:r>
                  </w:p>
                  <w:p>
                    <w:pPr>
                      <w:spacing w:before="73"/>
                      <w:ind w:left="76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3" w:line="240" w:lineRule="auto"/>
                      <w:rPr>
                        <w:rFonts w:ascii="Noto Sans CJK JP Regular"/>
                        <w:sz w:val="16"/>
                      </w:rPr>
                    </w:pPr>
                  </w:p>
                  <w:p>
                    <w:pPr>
                      <w:spacing w:before="1"/>
                      <w:ind w:left="76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ocation /video {</w:t>
                    </w:r>
                  </w:p>
                  <w:p>
                    <w:pPr>
                      <w:spacing w:before="72"/>
                      <w:ind w:left="118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0"/>
                        <w:sz w:val="17"/>
                      </w:rPr>
                      <w:t>roxy_pass http://video_server_pool;</w:t>
                    </w:r>
                  </w:p>
                  <w:p>
                    <w:pPr>
                      <w:spacing w:before="73" w:line="328" w:lineRule="auto"/>
                      <w:ind w:left="1184" w:right="368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1"/>
                        <w:sz w:val="17"/>
                      </w:rPr>
                      <w:t>dd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$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;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*;</w:t>
                    </w:r>
                  </w:p>
                  <w:p>
                    <w:pPr>
                      <w:spacing w:before="0" w:line="328" w:lineRule="auto"/>
                      <w:ind w:left="1184" w:right="397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1"/>
                        <w:sz w:val="17"/>
                      </w:rPr>
                      <w:t>dd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; 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8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6"/>
        <w:rPr>
          <w:rFonts w:ascii="Noto Sans CJK JP Regular"/>
          <w:sz w:val="5"/>
        </w:rPr>
      </w:pPr>
    </w:p>
    <w:p>
      <w:pPr>
        <w:pStyle w:val="7"/>
        <w:spacing w:before="27"/>
        <w:ind w:left="1140"/>
      </w:pPr>
      <w:r>
        <w:rPr>
          <w:rFonts w:hint="eastAsia" w:ascii="Noto Sans CJK JP Regular" w:eastAsia="Noto Sans CJK JP Regular"/>
          <w:color w:val="333333"/>
          <w:w w:val="105"/>
        </w:rPr>
        <w:t xml:space="preserve">ors </w:t>
      </w:r>
      <w:r>
        <w:rPr>
          <w:color w:val="333333"/>
          <w:w w:val="105"/>
        </w:rPr>
        <w:t>域参数：</w:t>
      </w:r>
    </w:p>
    <w:p>
      <w:pPr>
        <w:pStyle w:val="7"/>
        <w:spacing w:before="48"/>
        <w:ind w:left="1170"/>
      </w:pPr>
      <w:r>
        <w:rPr>
          <w:rFonts w:hint="eastAsia" w:ascii="Noto Sans CJK JP Regular" w:eastAsia="Noto Sans CJK JP Regular"/>
          <w:color w:val="333333"/>
        </w:rPr>
        <w:t xml:space="preserve">ccess-Control-Allow-Origin </w:t>
      </w:r>
      <w:r>
        <w:rPr>
          <w:color w:val="333333"/>
        </w:rPr>
        <w:t>允许跨域访问的外域地址</w:t>
      </w:r>
    </w:p>
    <w:p>
      <w:pPr>
        <w:spacing w:after="0"/>
        <w:sectPr>
          <w:pgSz w:w="11900" w:h="16820"/>
          <w:pgMar w:top="1060" w:right="0" w:bottom="720" w:left="0" w:header="373" w:footer="520" w:gutter="0"/>
        </w:sectPr>
      </w:pPr>
    </w:p>
    <w:p>
      <w:pPr>
        <w:pStyle w:val="7"/>
        <w:tabs>
          <w:tab w:val="left" w:pos="4521"/>
        </w:tabs>
        <w:spacing w:before="2" w:line="288" w:lineRule="auto"/>
        <w:ind w:left="1292" w:right="4733"/>
      </w:pPr>
      <w:r>
        <w:rPr>
          <w:color w:val="333333"/>
          <w:w w:val="105"/>
        </w:rPr>
        <w:t>常允许跨域访问的站点不是一个，所以这里用</w:t>
      </w:r>
      <w:r>
        <w:rPr>
          <w:color w:val="333333"/>
          <w:spacing w:val="15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ap</w:t>
      </w:r>
      <w:r>
        <w:rPr>
          <w:rFonts w:hint="eastAsia" w:ascii="Noto Sans CJK JP Regular" w:eastAsia="Noto Sans CJK JP Regular"/>
          <w:color w:val="333333"/>
          <w:spacing w:val="40"/>
          <w:w w:val="105"/>
        </w:rPr>
        <w:t xml:space="preserve"> </w:t>
      </w:r>
      <w:r>
        <w:rPr>
          <w:color w:val="333333"/>
          <w:w w:val="105"/>
        </w:rPr>
        <w:t>义了多个站点。果允许任何站点跨域访问则设置为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通常这是不建议的。</w:t>
      </w:r>
    </w:p>
    <w:p>
      <w:pPr>
        <w:pStyle w:val="7"/>
        <w:tabs>
          <w:tab w:val="left" w:pos="4467"/>
        </w:tabs>
        <w:spacing w:before="12"/>
        <w:ind w:left="1170"/>
      </w:pPr>
      <w:r>
        <w:rPr>
          <w:rFonts w:hint="eastAsia" w:ascii="Noto Sans CJK JP Regular" w:eastAsia="Noto Sans CJK JP Regular"/>
          <w:color w:val="333333"/>
        </w:rPr>
        <w:t>ccess-Control-Allow-Credentials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许客户端携带证书访问</w:t>
      </w:r>
    </w:p>
    <w:p>
      <w:pPr>
        <w:pStyle w:val="7"/>
        <w:spacing w:before="48"/>
        <w:ind w:left="1170"/>
      </w:pPr>
      <w:r>
        <w:rPr>
          <w:rFonts w:hint="eastAsia" w:ascii="Noto Sans CJK JP Regular" w:eastAsia="Noto Sans CJK JP Regular"/>
          <w:color w:val="333333"/>
          <w:w w:val="105"/>
        </w:rPr>
        <w:t xml:space="preserve">ccess-Control-Allow-Methods </w:t>
      </w:r>
      <w:r>
        <w:rPr>
          <w:color w:val="333333"/>
          <w:w w:val="105"/>
        </w:rPr>
        <w:t>允许客户端跨域访问的方法</w:t>
      </w:r>
    </w:p>
    <w:p>
      <w:pPr>
        <w:pStyle w:val="7"/>
        <w:spacing w:before="15"/>
        <w:rPr>
          <w:sz w:val="27"/>
        </w:rPr>
      </w:pPr>
    </w:p>
    <w:p>
      <w:pPr>
        <w:pStyle w:val="7"/>
        <w:spacing w:before="1"/>
        <w:ind w:left="1144"/>
      </w:pPr>
      <w:r>
        <w:rPr>
          <w:rFonts w:hint="eastAsia" w:ascii="Noto Sans CJK JP Regular" w:eastAsia="Noto Sans CJK JP Regular"/>
          <w:color w:val="333333"/>
        </w:rPr>
        <w:t xml:space="preserve">ideo_server_pool </w:t>
      </w:r>
      <w:r>
        <w:rPr>
          <w:color w:val="333333"/>
        </w:rPr>
        <w:t>配置如下：</w:t>
      </w:r>
    </w:p>
    <w:p>
      <w:pPr>
        <w:pStyle w:val="7"/>
        <w:spacing w:before="10"/>
        <w:rPr>
          <w:sz w:val="7"/>
        </w:rPr>
      </w:pPr>
      <w:r>
        <w:pict>
          <v:group id="_x0000_s1078" o:spid="_x0000_s1078" o:spt="203" style="position:absolute;left:0pt;margin-left:52.5pt;margin-top:8.9pt;height:65.3pt;width:490pt;mso-position-horizontal-relative:page;mso-wrap-distance-bottom:0pt;mso-wrap-distance-top:0pt;z-index:-1024;mso-width-relative:page;mso-height-relative:page;" coordorigin="1050,178" coordsize="9800,1306">
            <o:lock v:ext="edit"/>
            <v:shape id="_x0000_s1079" o:spid="_x0000_s1079" style="position:absolute;left:1057;top:185;height:1291;width:9785;" fillcolor="#F8F8F8" filled="t" stroked="f" coordorigin="1058,186" coordsize="9785,1291" path="m10804,1476l1095,1476,1079,1474,1067,1467,1060,1455,1058,1439,1058,223,1060,207,1067,195,1079,188,1095,186,10804,186,10821,188,10833,195,10840,207,10842,223,10842,1439,10840,1455,10833,1467,10821,1474,10804,1476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style="position:absolute;left:1057;top:185;height:1291;width:9785;" filled="f" stroked="t" coordorigin="1058,186" coordsize="9785,1291" path="m1058,1439l1058,223,1060,207,1067,195,1079,188,1095,186,10804,186,10821,188,10833,195,10840,207,10842,223,10842,1439,10840,1455,10833,1467,10821,1474,10804,1476,1095,1476,1079,1474,1067,1467,1060,1455,1058,1439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81" o:spid="_x0000_s1081" o:spt="202" type="#_x0000_t202" style="position:absolute;left:1050;top:178;height:1306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2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体 服 务</w:t>
                    </w:r>
                  </w:p>
                  <w:p>
                    <w:pPr>
                      <w:spacing w:before="21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72"/>
                      <w:ind w:left="114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127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9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7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10"/>
        </w:rPr>
      </w:pPr>
    </w:p>
    <w:p>
      <w:pPr>
        <w:pStyle w:val="11"/>
        <w:numPr>
          <w:ilvl w:val="1"/>
          <w:numId w:val="1"/>
        </w:numPr>
        <w:tabs>
          <w:tab w:val="left" w:pos="1964"/>
          <w:tab w:val="left" w:pos="1965"/>
        </w:tabs>
        <w:spacing w:before="20" w:after="0" w:line="240" w:lineRule="auto"/>
        <w:ind w:left="1964" w:right="0" w:hanging="917"/>
        <w:jc w:val="left"/>
        <w:rPr>
          <w:rFonts w:ascii="DejaVu Sans" w:eastAsia="DejaVu Sans"/>
          <w:b/>
          <w:sz w:val="34"/>
        </w:rPr>
      </w:pPr>
      <w:bookmarkStart w:id="31" w:name="3.4 测试video.js"/>
      <w:bookmarkEnd w:id="31"/>
      <w:bookmarkStart w:id="32" w:name="3.4 测试video.js"/>
      <w:bookmarkEnd w:id="32"/>
      <w:r>
        <w:rPr>
          <w:color w:val="333333"/>
          <w:spacing w:val="6"/>
          <w:sz w:val="34"/>
        </w:rPr>
        <w:t xml:space="preserve">试 </w:t>
      </w:r>
      <w:r>
        <w:rPr>
          <w:rFonts w:ascii="DejaVu Sans" w:eastAsia="DejaVu Sans"/>
          <w:b/>
          <w:color w:val="333333"/>
          <w:sz w:val="34"/>
        </w:rPr>
        <w:t>ideo.js</w:t>
      </w:r>
    </w:p>
    <w:p>
      <w:pPr>
        <w:pStyle w:val="7"/>
        <w:spacing w:line="20" w:lineRule="exact"/>
        <w:ind w:left="1042"/>
        <w:rPr>
          <w:rFonts w:ascii="DejaVu Sans"/>
          <w:sz w:val="2"/>
        </w:rPr>
      </w:pPr>
      <w:r>
        <w:rPr>
          <w:rFonts w:ascii="DejaVu Sans"/>
          <w:sz w:val="2"/>
        </w:rPr>
        <w:pict>
          <v:group id="_x0000_s1082" o:spid="_x0000_s1082" o:spt="203" style="height:0.75pt;width:490pt;" coordsize="9800,15">
            <o:lock v:ext="edit"/>
            <v:line id="_x0000_s1083" o:spid="_x0000_s1083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33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>考</w:t>
      </w:r>
      <w:r>
        <w:fldChar w:fldCharType="begin"/>
      </w:r>
      <w:r>
        <w:instrText xml:space="preserve"> HYPERLINK "https://github.com/videojs/videojs-contrib-hls#installation"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ttps://github.com/videojs/videojs-contrib-hls#installation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46"/>
        <w:ind w:left="1097"/>
        <w:rPr>
          <w:rFonts w:ascii="Noto Sans CJK JP Regular"/>
        </w:rPr>
      </w:pPr>
      <w:r>
        <w:fldChar w:fldCharType="begin"/>
      </w:r>
      <w:r>
        <w:instrText xml:space="preserve"> HYPERLINK "http://jsbin.com/vokipos/8/edit?html" \h </w:instrText>
      </w:r>
      <w:r>
        <w:fldChar w:fldCharType="separate"/>
      </w:r>
      <w:r>
        <w:rPr>
          <w:rFonts w:ascii="Times New Roman"/>
          <w:color w:val="4183C4"/>
          <w:w w:val="102"/>
          <w:u w:val="single" w:color="4183C4"/>
        </w:rPr>
        <w:t xml:space="preserve"> </w:t>
      </w:r>
      <w:r>
        <w:rPr>
          <w:rFonts w:ascii="Times New Roman"/>
          <w:color w:val="4183C4"/>
          <w:u w:val="single" w:color="4183C4"/>
        </w:rPr>
        <w:t xml:space="preserve"> </w:t>
      </w:r>
      <w:r>
        <w:rPr>
          <w:rFonts w:ascii="Noto Sans CJK JP Regular"/>
          <w:color w:val="4183C4"/>
          <w:u w:val="single" w:color="4183C4"/>
        </w:rPr>
        <w:t>ttp://jsbin.com/vokipos/8/edit?html</w:t>
      </w:r>
      <w:r>
        <w:rPr>
          <w:rFonts w:ascii="Noto Sans CJK JP Regular"/>
          <w:color w:val="4183C4"/>
          <w:u w:val="single" w:color="4183C4"/>
        </w:rPr>
        <w:fldChar w:fldCharType="end"/>
      </w:r>
      <w:r>
        <w:rPr>
          <w:rFonts w:ascii="Noto Sans CJK JP Regular"/>
          <w:color w:val="333333"/>
        </w:rPr>
        <w:t>,output</w:t>
      </w:r>
    </w:p>
    <w:p>
      <w:pPr>
        <w:pStyle w:val="7"/>
        <w:spacing w:before="63"/>
        <w:ind w:left="1353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编写测试页面 </w:t>
      </w:r>
      <w:r>
        <w:rPr>
          <w:rFonts w:hint="eastAsia" w:ascii="Noto Sans CJK JP Regular" w:eastAsia="Noto Sans CJK JP Regular"/>
          <w:color w:val="333333"/>
        </w:rPr>
        <w:t>ideo.html</w:t>
      </w:r>
    </w:p>
    <w:p>
      <w:pPr>
        <w:pStyle w:val="7"/>
        <w:spacing w:before="12"/>
        <w:rPr>
          <w:rFonts w:ascii="Noto Sans CJK JP Regular"/>
          <w:sz w:val="6"/>
        </w:rPr>
      </w:pPr>
      <w:r>
        <w:pict>
          <v:group id="_x0000_s1084" o:spid="_x0000_s1084" o:spt="203" style="position:absolute;left:0pt;margin-left:52.5pt;margin-top:8.9pt;height:379.45pt;width:489.95pt;mso-position-horizontal-relative:page;mso-wrap-distance-bottom:0pt;mso-wrap-distance-top:0pt;z-index:-1024;mso-width-relative:page;mso-height-relative:page;" coordorigin="1050,179" coordsize="9799,7589">
            <o:lock v:ext="edit"/>
            <v:shape id="_x0000_s1085" o:spid="_x0000_s1085" style="position:absolute;left:1057;top:186;height:7574;width:9784;" fillcolor="#F8F8F8" filled="t" stroked="f" coordorigin="1058,186" coordsize="9784,7574" path="m10842,7759l1058,7759,1058,224,1060,207,1067,196,1079,189,1095,186,10804,186,10821,189,10832,196,10839,207,10842,224,10842,7759xe">
              <v:path arrowok="t"/>
              <v:fill on="t" focussize="0,0"/>
              <v:stroke on="f"/>
              <v:imagedata o:title=""/>
              <o:lock v:ext="edit"/>
            </v:shape>
            <v:shape id="_x0000_s1086" o:spid="_x0000_s1086" style="position:absolute;left:1057;top:186;height:7574;width:9784;" filled="f" stroked="t" coordorigin="1058,186" coordsize="9784,7574" path="m1058,7759l1058,224,1060,207,1067,196,1079,189,1095,186,10804,186,10821,189,10832,196,10839,207,10842,224,10842,7759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87" o:spid="_x0000_s1087" o:spt="202" type="#_x0000_t202" style="position:absolute;left:1050;top:178;height:7589;width:97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6" w:line="328" w:lineRule="auto"/>
                      <w:ind w:left="343" w:right="773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!</w:t>
                    </w:r>
                    <w:r>
                      <w:rPr>
                        <w:color w:val="333333"/>
                        <w:w w:val="92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99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 xml:space="preserve">&gt;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 xml:space="preserve">&gt; </w:t>
                    </w:r>
                    <w:r>
                      <w:rPr>
                        <w:color w:val="333333"/>
                        <w:w w:val="120"/>
                        <w:sz w:val="17"/>
                      </w:rPr>
                      <w:t>head&gt;</w:t>
                    </w:r>
                  </w:p>
                  <w:p>
                    <w:pPr>
                      <w:spacing w:before="0" w:line="196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&lt;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/&gt;</w:t>
                    </w:r>
                  </w:p>
                  <w:p>
                    <w:pPr>
                      <w:spacing w:before="1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5"/>
                        <w:sz w:val="17"/>
                      </w:rPr>
                      <w:t xml:space="preserve">&lt;title&gt;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25"/>
                        <w:sz w:val="17"/>
                      </w:rPr>
                      <w:t xml:space="preserve">频 播 放 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>/title&gt;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&lt;link href="/plugins/videojs/video‐js.css" rel="stylesheet"&gt;</w:t>
                    </w:r>
                  </w:p>
                  <w:p>
                    <w:pPr>
                      <w:spacing w:before="73" w:line="328" w:lineRule="auto"/>
                      <w:ind w:left="343" w:right="886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/head&gt; body&gt;</w:t>
                    </w:r>
                  </w:p>
                  <w:p>
                    <w:pPr>
                      <w:spacing w:before="0" w:line="328" w:lineRule="auto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=800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=600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‐j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j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j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‐ 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>entered" controls poster="http://127.0.0.1:90/video/add.jpg"&gt;</w:t>
                    </w:r>
                  </w:p>
                  <w:p>
                    <w:pPr>
                      <w:spacing w:before="0" w:line="197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0"/>
                        <w:sz w:val="17"/>
                      </w:rPr>
                      <w:t>&lt;source</w:t>
                    </w:r>
                  </w:p>
                  <w:p>
                    <w:pPr>
                      <w:spacing w:before="72" w:line="328" w:lineRule="auto"/>
                      <w:ind w:left="1405" w:right="327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fldChar w:fldCharType="begin"/>
                    </w:r>
                    <w:r>
                      <w:instrText xml:space="preserve"> HYPERLINK "http://video.xuecheng.com/video/hls/lucene.m3u8" \h </w:instrText>
                    </w:r>
                    <w:r>
                      <w:fldChar w:fldCharType="separate"/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3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fldChar w:fldCharType="end"/>
                    </w:r>
                    <w:r>
                      <w:rPr>
                        <w:color w:val="333333"/>
                        <w:w w:val="174"/>
                        <w:sz w:val="17"/>
                      </w:rPr>
                      <w:t xml:space="preserve">" 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&gt;</w:t>
                    </w:r>
                  </w:p>
                  <w:p>
                    <w:pPr>
                      <w:spacing w:before="0" w:line="197" w:lineRule="exact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0"/>
                        <w:sz w:val="17"/>
                      </w:rPr>
                      <w:t>/video&gt;</w:t>
                    </w:r>
                  </w:p>
                  <w:p>
                    <w:pPr>
                      <w:spacing w:before="73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&gt;</w:t>
                    </w:r>
                  </w:p>
                  <w:p>
                    <w:pPr>
                      <w:spacing w:before="3" w:line="240" w:lineRule="auto"/>
                      <w:rPr>
                        <w:rFonts w:ascii="Noto Sans CJK JP Regular"/>
                        <w:sz w:val="16"/>
                      </w:rPr>
                    </w:pPr>
                  </w:p>
                  <w:p>
                    <w:pPr>
                      <w:spacing w:before="0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script src="/plugins/videojs/video.js"&gt;&lt;/script&gt;</w:t>
                    </w:r>
                  </w:p>
                  <w:p>
                    <w:pPr>
                      <w:spacing w:before="73" w:line="328" w:lineRule="auto"/>
                      <w:ind w:left="343" w:right="339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 xml:space="preserve">script src="/plugins/videojs/videojs‐contrib‐hls.js"&gt;&lt;/script&gt;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script&gt;</w:t>
                    </w:r>
                  </w:p>
                  <w:p>
                    <w:pPr>
                      <w:spacing w:before="0" w:line="197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j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7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//player.play();</w:t>
                    </w:r>
                  </w:p>
                  <w:p>
                    <w:pPr>
                      <w:spacing w:before="10"/>
                      <w:ind w:left="76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换 视 频</w:t>
                    </w:r>
                  </w:p>
                  <w:p>
                    <w:pPr>
                      <w:spacing w:before="20" w:line="328" w:lineRule="auto"/>
                      <w:ind w:left="1019" w:right="5768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un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(){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player.src({</w:t>
                    </w:r>
                  </w:p>
                  <w:p>
                    <w:pPr>
                      <w:spacing w:before="0" w:line="328" w:lineRule="auto"/>
                      <w:ind w:left="1405" w:right="307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fldChar w:fldCharType="begin"/>
                    </w:r>
                    <w:r>
                      <w:instrText xml:space="preserve"> HYPERLINK "http://video.xuecheng.com/video/hls/lucene.m3u8%27" \h </w:instrText>
                    </w:r>
                    <w:r>
                      <w:fldChar w:fldCharType="separate"/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tt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fldChar w:fldCharType="end"/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149"/>
                      <w:ind w:left="14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Noto Sans CJK JP Regular"/>
          <w:sz w:val="6"/>
        </w:rPr>
        <w:sectPr>
          <w:pgSz w:w="11900" w:h="16820"/>
          <w:pgMar w:top="1060" w:right="0" w:bottom="720" w:left="0" w:header="373" w:footer="520" w:gutter="0"/>
        </w:sectPr>
      </w:pPr>
    </w:p>
    <w:p>
      <w:pPr>
        <w:pStyle w:val="7"/>
        <w:rPr>
          <w:rFonts w:ascii="Noto Sans CJK JP Regular"/>
          <w:sz w:val="20"/>
        </w:rPr>
      </w:pPr>
      <w:r>
        <w:pict>
          <v:group id="_x0000_s1088" o:spid="_x0000_s1088" o:spt="203" style="position:absolute;left:0pt;margin-left:0pt;margin-top:0pt;height:155.05pt;width:595pt;mso-position-horizontal-relative:page;mso-position-vertical-relative:page;z-index:2048;mso-width-relative:page;mso-height-relative:page;" coordsize="11900,3101">
            <o:lock v:ext="edit"/>
            <v:shape id="_x0000_s1089" o:spid="_x0000_s1089" style="position:absolute;left:1057;top:1120;height:1974;width:9785;" fillcolor="#F8F8F8" filled="t" stroked="f" coordorigin="1058,1120" coordsize="9785,1974" path="m10805,3093l1095,3093,1079,3091,1067,3084,1060,3072,1058,3056,1058,1120,10842,1120,10842,3056,10840,3072,10833,3084,10821,3091,10805,3093xe">
              <v:path arrowok="t"/>
              <v:fill on="t" focussize="0,0"/>
              <v:stroke on="f"/>
              <v:imagedata o:title=""/>
              <o:lock v:ext="edit"/>
            </v:shape>
            <v:shape id="_x0000_s1090" o:spid="_x0000_s1090" style="position:absolute;left:1410;top:-218850;height:2630;width:13040;" filled="f" stroked="t" coordorigin="1410,-218850" coordsize="13040,2630" path="m1058,3056l1058,1120m10842,1120l10842,3056,10840,3072,10833,3084,10821,3091,10805,3093,1095,3093,1079,3091,1067,3084,1060,3072,1058,3056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91" o:spid="_x0000_s1091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092" o:spid="_x0000_s1092" o:spt="202" type="#_x0000_t202" style="position:absolute;left:0;top:0;height:3101;width:119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16" w:line="240" w:lineRule="auto"/>
                      <w:rPr>
                        <w:rFonts w:ascii="Droid Sans Fallback"/>
                        <w:sz w:val="25"/>
                      </w:rPr>
                    </w:pPr>
                  </w:p>
                  <w:p>
                    <w:pPr>
                      <w:spacing w:before="1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5"/>
                        <w:sz w:val="17"/>
                      </w:rPr>
                      <w:t>});</w:t>
                    </w:r>
                  </w:p>
                  <w:p>
                    <w:pPr>
                      <w:spacing w:before="72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player.play();</w:t>
                    </w:r>
                  </w:p>
                  <w:p>
                    <w:pPr>
                      <w:spacing w:before="73"/>
                      <w:ind w:left="0" w:right="8434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  <w:p>
                    <w:pPr>
                      <w:spacing w:before="73"/>
                      <w:ind w:left="1351" w:right="968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/script&gt;</w:t>
                    </w:r>
                  </w:p>
                  <w:p>
                    <w:pPr>
                      <w:spacing w:before="11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1"/>
                      <w:ind w:left="1158" w:right="968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/body&gt;</w:t>
                    </w:r>
                  </w:p>
                  <w:p>
                    <w:pPr>
                      <w:spacing w:before="72"/>
                      <w:ind w:left="1158" w:right="968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&gt;</w:t>
                    </w:r>
                  </w:p>
                </w:txbxContent>
              </v:textbox>
            </v:shape>
          </v:group>
        </w:pict>
      </w: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rPr>
          <w:rFonts w:ascii="Noto Sans CJK JP Regular"/>
          <w:sz w:val="20"/>
        </w:rPr>
      </w:pPr>
    </w:p>
    <w:p>
      <w:pPr>
        <w:pStyle w:val="7"/>
        <w:spacing w:before="19"/>
        <w:rPr>
          <w:rFonts w:ascii="Noto Sans CJK JP Regular"/>
          <w:sz w:val="14"/>
        </w:rPr>
      </w:pPr>
    </w:p>
    <w:p>
      <w:pPr>
        <w:pStyle w:val="7"/>
        <w:spacing w:before="58"/>
        <w:ind w:left="1353"/>
      </w:pPr>
      <w:r>
        <w:rPr>
          <w:color w:val="333333"/>
          <w:w w:val="105"/>
        </w:rPr>
        <w:t>测试</w:t>
      </w:r>
    </w:p>
    <w:p>
      <w:pPr>
        <w:pStyle w:val="7"/>
        <w:spacing w:before="68"/>
        <w:ind w:left="1242"/>
      </w:pPr>
      <w:r>
        <w:rPr>
          <w:color w:val="333333"/>
        </w:rPr>
        <w:t xml:space="preserve">置 </w:t>
      </w:r>
      <w:r>
        <w:rPr>
          <w:rFonts w:hint="eastAsia" w:ascii="Noto Sans CJK JP Regular" w:eastAsia="Noto Sans CJK JP Regular"/>
          <w:color w:val="333333"/>
        </w:rPr>
        <w:t xml:space="preserve">osts </w:t>
      </w:r>
      <w:r>
        <w:rPr>
          <w:color w:val="333333"/>
        </w:rPr>
        <w:t xml:space="preserve">件，本教程开发环境使用 </w:t>
      </w:r>
      <w:r>
        <w:rPr>
          <w:rFonts w:hint="eastAsia" w:ascii="Noto Sans CJK JP Regular" w:eastAsia="Noto Sans CJK JP Regular"/>
          <w:color w:val="333333"/>
        </w:rPr>
        <w:t xml:space="preserve">indow10 </w:t>
      </w:r>
      <w:r>
        <w:rPr>
          <w:color w:val="333333"/>
        </w:rPr>
        <w:t xml:space="preserve">修改 </w:t>
      </w:r>
      <w:r>
        <w:rPr>
          <w:rFonts w:hint="eastAsia" w:ascii="Noto Sans CJK JP Regular" w:eastAsia="Noto Sans CJK JP Regular"/>
          <w:color w:val="333333"/>
        </w:rPr>
        <w:t xml:space="preserve">:\Windows\System32\drivers\etc\hosts </w:t>
      </w:r>
      <w:r>
        <w:rPr>
          <w:color w:val="333333"/>
        </w:rPr>
        <w:t>件</w:t>
      </w:r>
    </w:p>
    <w:p>
      <w:pPr>
        <w:pStyle w:val="7"/>
        <w:spacing w:before="11"/>
        <w:rPr>
          <w:sz w:val="7"/>
        </w:rPr>
      </w:pPr>
      <w:r>
        <w:pict>
          <v:group id="_x0000_s1093" o:spid="_x0000_s1093" o:spt="203" style="position:absolute;left:0pt;margin-left:52.5pt;margin-top:8.95pt;height:24.8pt;width:490pt;mso-position-horizontal-relative:page;mso-wrap-distance-bottom:0pt;mso-wrap-distance-top:0pt;z-index:-1024;mso-width-relative:page;mso-height-relative:page;" coordorigin="1050,179" coordsize="9800,496">
            <o:lock v:ext="edit"/>
            <v:shape id="_x0000_s1094" o:spid="_x0000_s1094" style="position:absolute;left:1057;top:186;height:481;width:9785;" fillcolor="#F8F8F8" filled="t" stroked="f" coordorigin="1058,187" coordsize="9785,481" path="m10804,667l1095,667,1079,665,1067,658,1060,646,1058,630,1058,224,1060,208,1067,196,1079,189,1095,187,10804,187,10821,189,10833,196,10840,208,10842,224,10842,630,10840,646,10833,658,10821,665,10804,667xe">
              <v:path arrowok="t"/>
              <v:fill on="t" focussize="0,0"/>
              <v:stroke on="f"/>
              <v:imagedata o:title=""/>
              <o:lock v:ext="edit"/>
            </v:shape>
            <v:shape id="_x0000_s1095" o:spid="_x0000_s1095" style="position:absolute;left:1057;top:186;height:481;width:9785;" filled="f" stroked="t" coordorigin="1058,187" coordsize="9785,481" path="m1058,630l1058,224,1060,208,1067,196,1079,189,1095,187,10804,187,10821,189,10833,196,10840,208,10842,224,10842,630,10840,646,10833,658,10821,665,10804,667,1095,667,1079,665,1067,658,1060,646,1058,630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096" o:spid="_x0000_s1096" o:spt="202" type="#_x0000_t202" style="position:absolute;left:1050;top:179;height:496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5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8"/>
                        <w:sz w:val="17"/>
                      </w:rPr>
                      <w:t>27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4"/>
        <w:rPr>
          <w:sz w:val="6"/>
        </w:rPr>
      </w:pPr>
    </w:p>
    <w:p>
      <w:pPr>
        <w:pStyle w:val="7"/>
        <w:spacing w:before="58"/>
        <w:ind w:left="1242"/>
      </w:pPr>
      <w:r>
        <w:rPr>
          <w:color w:val="333333"/>
          <w:w w:val="105"/>
        </w:rPr>
        <w:t>果：</w:t>
      </w:r>
    </w:p>
    <w:p>
      <w:pPr>
        <w:pStyle w:val="7"/>
        <w:spacing w:before="12"/>
        <w:rPr>
          <w:sz w:val="5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90805</wp:posOffset>
            </wp:positionV>
            <wp:extent cx="6245860" cy="5143500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8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672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3"/>
        <w:ind w:left="1242"/>
      </w:pPr>
      <w:r>
        <w:rPr>
          <w:color w:val="333333"/>
        </w:rPr>
        <w:t xml:space="preserve">击 </w:t>
      </w:r>
      <w:r>
        <w:rPr>
          <w:rFonts w:hint="eastAsia" w:ascii="Noto Sans CJK JP Regular" w:eastAsia="Noto Sans CJK JP Regular"/>
          <w:color w:val="333333"/>
        </w:rPr>
        <w:t xml:space="preserve">switch" </w:t>
      </w:r>
      <w:r>
        <w:rPr>
          <w:color w:val="333333"/>
        </w:rPr>
        <w:t>试切换视频功能。</w:t>
      </w:r>
    </w:p>
    <w:p>
      <w:pPr>
        <w:pStyle w:val="7"/>
        <w:spacing w:before="2"/>
        <w:rPr>
          <w:sz w:val="24"/>
        </w:rPr>
      </w:pPr>
    </w:p>
    <w:p>
      <w:pPr>
        <w:pStyle w:val="2"/>
        <w:spacing w:line="240" w:lineRule="auto"/>
        <w:ind w:firstLine="0"/>
      </w:pPr>
      <w:bookmarkStart w:id="33" w:name="4 搭建学习中心前端"/>
      <w:bookmarkEnd w:id="33"/>
      <w:r>
        <w:rPr>
          <w:color w:val="333333"/>
        </w:rPr>
        <w:t>建学习中心前端</w:t>
      </w:r>
    </w:p>
    <w:p>
      <w:pPr>
        <w:spacing w:after="0" w:line="240" w:lineRule="auto"/>
        <w:sectPr>
          <w:headerReference r:id="rId13" w:type="default"/>
          <w:footerReference r:id="rId14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ind w:left="959"/>
        <w:rPr>
          <w:sz w:val="20"/>
        </w:rPr>
      </w:pPr>
      <w:r>
        <w:pict>
          <v:line id="_x0000_s1097" o:spid="_x0000_s1097" o:spt="20" style="position:absolute;left:0pt;margin-left:52.5pt;margin-top:42.25pt;height:0pt;width:489.95pt;mso-position-horizontal-relative:page;mso-wrap-distance-bottom:0pt;mso-wrap-distance-top:0pt;z-index:-1024;mso-width-relative:page;mso-height-relative:page;" stroked="t" coordsize="21600,21600">
            <v:path arrowok="t"/>
            <v:fill focussize="0,0"/>
            <v:stroke weight="0.750314960629921pt" color="#EDEDED"/>
            <v:imagedata o:title=""/>
            <o:lock v:ext="edit"/>
            <w10:wrap type="topAndBottom"/>
          </v:line>
        </w:pict>
      </w:r>
      <w:r>
        <w:rPr>
          <w:sz w:val="20"/>
        </w:rPr>
        <w:drawing>
          <wp:inline distT="0" distB="0" distL="0" distR="0">
            <wp:extent cx="6368415" cy="438785"/>
            <wp:effectExtent l="0" t="0" r="0" b="0"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715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rPr>
          <w:sz w:val="4"/>
        </w:rPr>
      </w:pPr>
    </w:p>
    <w:p>
      <w:pPr>
        <w:pStyle w:val="7"/>
        <w:spacing w:before="108" w:line="192" w:lineRule="auto"/>
        <w:ind w:left="1242" w:right="1046" w:firstLine="50"/>
        <w:jc w:val="both"/>
      </w:pPr>
      <w:r>
        <w:rPr>
          <w:color w:val="333333"/>
        </w:rPr>
        <w:t xml:space="preserve">成网学习中心提供学生在线学习的各各模块，上一章节测试的点播学习功能也属于学习中心的一部分，本章节将  </w:t>
      </w:r>
      <w:r>
        <w:rPr>
          <w:color w:val="333333"/>
          <w:spacing w:val="-1"/>
          <w:w w:val="105"/>
        </w:rPr>
        <w:t xml:space="preserve">现学习中心点播学习的前端部分。之所以先实现前端部分，主要是因为要将 </w:t>
      </w:r>
      <w:r>
        <w:rPr>
          <w:rFonts w:hint="eastAsia" w:ascii="Noto Sans CJK JP Regular" w:eastAsia="Noto Sans CJK JP Regular"/>
          <w:color w:val="333333"/>
          <w:w w:val="105"/>
        </w:rPr>
        <w:t>ideo.js+vue.js</w:t>
      </w:r>
      <w:r>
        <w:rPr>
          <w:rFonts w:hint="eastAsia" w:ascii="Noto Sans CJK JP Regular" w:eastAsia="Noto Sans CJK JP Regular"/>
          <w:color w:val="333333"/>
          <w:spacing w:val="40"/>
          <w:w w:val="105"/>
        </w:rPr>
        <w:t xml:space="preserve"> </w:t>
      </w:r>
      <w:r>
        <w:rPr>
          <w:color w:val="333333"/>
          <w:w w:val="105"/>
        </w:rPr>
        <w:t>成，一部分精力还要放在技术研究。</w:t>
      </w:r>
    </w:p>
    <w:p>
      <w:pPr>
        <w:pStyle w:val="3"/>
        <w:numPr>
          <w:ilvl w:val="1"/>
          <w:numId w:val="4"/>
        </w:numPr>
        <w:tabs>
          <w:tab w:val="left" w:pos="1964"/>
          <w:tab w:val="left" w:pos="1965"/>
        </w:tabs>
        <w:spacing w:before="73" w:after="0" w:line="240" w:lineRule="auto"/>
        <w:ind w:left="1964" w:right="0" w:hanging="917"/>
        <w:jc w:val="left"/>
      </w:pPr>
      <w:bookmarkStart w:id="34" w:name="4.1 界面原型"/>
      <w:bookmarkEnd w:id="34"/>
      <w:bookmarkStart w:id="35" w:name="4.1 界面原型"/>
      <w:bookmarkEnd w:id="35"/>
      <w:r>
        <w:rPr>
          <w:color w:val="333333"/>
        </w:rPr>
        <w:t>面原型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098" o:spid="_x0000_s1098" o:spt="203" style="height:0.75pt;width:490pt;" coordsize="9800,15">
            <o:lock v:ext="edit"/>
            <v:line id="_x0000_s1099" o:spid="_x0000_s1099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32"/>
        <w:ind w:left="1242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408305</wp:posOffset>
            </wp:positionV>
            <wp:extent cx="6266180" cy="2933700"/>
            <wp:effectExtent l="0" t="0" r="0" b="0"/>
            <wp:wrapTopAndBottom/>
            <wp:docPr id="4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9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866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 xml:space="preserve">看一下界面原型，如下图，最终的目标是在此页面使用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ideo.js </w:t>
      </w:r>
      <w:r>
        <w:rPr>
          <w:color w:val="333333"/>
          <w:w w:val="105"/>
        </w:rPr>
        <w:t>放视频。</w:t>
      </w:r>
    </w:p>
    <w:p>
      <w:pPr>
        <w:pStyle w:val="7"/>
        <w:spacing w:before="9"/>
        <w:rPr>
          <w:sz w:val="25"/>
        </w:rPr>
      </w:pPr>
    </w:p>
    <w:p>
      <w:pPr>
        <w:pStyle w:val="3"/>
        <w:numPr>
          <w:ilvl w:val="1"/>
          <w:numId w:val="4"/>
        </w:numPr>
        <w:tabs>
          <w:tab w:val="left" w:pos="1964"/>
          <w:tab w:val="left" w:pos="1965"/>
        </w:tabs>
        <w:spacing w:before="1" w:after="0" w:line="240" w:lineRule="auto"/>
        <w:ind w:left="1964" w:right="0" w:hanging="917"/>
        <w:jc w:val="left"/>
      </w:pPr>
      <w:bookmarkStart w:id="36" w:name="4.2 创建学习中心工程"/>
      <w:bookmarkEnd w:id="36"/>
      <w:bookmarkStart w:id="37" w:name="4.2 创建学习中心工程"/>
      <w:bookmarkEnd w:id="37"/>
      <w:r>
        <w:rPr>
          <w:color w:val="333333"/>
        </w:rPr>
        <w:t>建学习中心工程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100" o:spid="_x0000_s1100" o:spt="203" style="height:0.75pt;width:490pt;" coordsize="9800,15">
            <o:lock v:ext="edit"/>
            <v:line id="_x0000_s1101" o:spid="_x0000_s1101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tabs>
          <w:tab w:val="left" w:pos="4780"/>
        </w:tabs>
        <w:spacing w:before="164" w:line="280" w:lineRule="auto"/>
        <w:ind w:left="1353" w:right="4218" w:hanging="112"/>
      </w:pPr>
      <w:r>
        <w:rPr>
          <w:color w:val="333333"/>
        </w:rPr>
        <w:t xml:space="preserve">习中心的用户是学生，为了便于系统维护和扩展，单独创建学习中心工程： 从资料目录拷贝 </w:t>
      </w:r>
      <w:r>
        <w:rPr>
          <w:color w:val="333333"/>
          <w:spacing w:val="7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c-ui-pc-leanring.zip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 xml:space="preserve">解 压 到  </w:t>
      </w:r>
      <w:r>
        <w:rPr>
          <w:rFonts w:hint="eastAsia" w:ascii="Noto Sans CJK JP Regular" w:eastAsia="Noto Sans CJK JP Regular"/>
          <w:color w:val="333333"/>
        </w:rPr>
        <w:t xml:space="preserve">c-ui-pc-leanring </w:t>
      </w:r>
      <w:r>
        <w:rPr>
          <w:rFonts w:hint="eastAsia" w:ascii="Noto Sans CJK JP Regular" w:eastAsia="Noto Sans CJK JP Regular"/>
          <w:color w:val="333333"/>
          <w:spacing w:val="20"/>
        </w:rPr>
        <w:t xml:space="preserve"> </w:t>
      </w:r>
      <w:r>
        <w:rPr>
          <w:color w:val="333333"/>
        </w:rPr>
        <w:t xml:space="preserve">录 。使 用 </w:t>
      </w:r>
      <w:r>
        <w:rPr>
          <w:rFonts w:hint="eastAsia" w:ascii="Noto Sans CJK JP Regular" w:eastAsia="Noto Sans CJK JP Regular"/>
          <w:color w:val="333333"/>
        </w:rPr>
        <w:t xml:space="preserve">ebstorm </w:t>
      </w:r>
      <w:r>
        <w:rPr>
          <w:color w:val="333333"/>
        </w:rPr>
        <w:t xml:space="preserve">建 打 开 </w:t>
      </w:r>
      <w:r>
        <w:rPr>
          <w:rFonts w:hint="eastAsia" w:ascii="Noto Sans CJK JP Regular" w:eastAsia="Noto Sans CJK JP Regular"/>
          <w:color w:val="333333"/>
        </w:rPr>
        <w:t>c-ui-pc-leanring</w:t>
      </w:r>
      <w:r>
        <w:rPr>
          <w:rFonts w:hint="eastAsia" w:ascii="Noto Sans CJK JP Regular" w:eastAsia="Noto Sans CJK JP Regular"/>
          <w:color w:val="333333"/>
          <w:spacing w:val="38"/>
        </w:rPr>
        <w:t xml:space="preserve"> </w:t>
      </w:r>
      <w:r>
        <w:rPr>
          <w:color w:val="333333"/>
        </w:rPr>
        <w:t>录</w:t>
      </w:r>
    </w:p>
    <w:p>
      <w:pPr>
        <w:pStyle w:val="7"/>
        <w:spacing w:line="384" w:lineRule="exact"/>
        <w:ind w:left="1353"/>
      </w:pPr>
      <w:r>
        <w:rPr>
          <w:color w:val="333333"/>
        </w:rPr>
        <w:t xml:space="preserve">进入 </w:t>
      </w:r>
      <w:r>
        <w:rPr>
          <w:rFonts w:hint="eastAsia" w:ascii="Noto Sans CJK JP Regular" w:eastAsia="Noto Sans CJK JP Regular"/>
          <w:color w:val="333333"/>
        </w:rPr>
        <w:t xml:space="preserve">c-ui-pc-leanring </w:t>
      </w:r>
      <w:r>
        <w:rPr>
          <w:color w:val="333333"/>
        </w:rPr>
        <w:t xml:space="preserve">录，执行 </w:t>
      </w:r>
      <w:r>
        <w:rPr>
          <w:rFonts w:hint="eastAsia" w:ascii="Noto Sans CJK JP Regular" w:eastAsia="Noto Sans CJK JP Regular"/>
          <w:color w:val="333333"/>
        </w:rPr>
        <w:t xml:space="preserve">npm install </w:t>
      </w:r>
      <w:r>
        <w:rPr>
          <w:color w:val="333333"/>
        </w:rPr>
        <w:t xml:space="preserve">将根据 </w:t>
      </w:r>
      <w:r>
        <w:rPr>
          <w:rFonts w:hint="eastAsia" w:ascii="Noto Sans CJK JP Regular" w:eastAsia="Noto Sans CJK JP Regular"/>
          <w:color w:val="333333"/>
        </w:rPr>
        <w:t xml:space="preserve">ackage.json </w:t>
      </w:r>
      <w:r>
        <w:rPr>
          <w:color w:val="333333"/>
        </w:rPr>
        <w:t xml:space="preserve">依赖配置远程下载依赖的 </w:t>
      </w:r>
      <w:r>
        <w:rPr>
          <w:rFonts w:hint="eastAsia" w:ascii="Noto Sans CJK JP Regular" w:eastAsia="Noto Sans CJK JP Regular"/>
          <w:color w:val="333333"/>
        </w:rPr>
        <w:t xml:space="preserve">s </w:t>
      </w:r>
      <w:r>
        <w:rPr>
          <w:color w:val="333333"/>
        </w:rPr>
        <w:t>。</w:t>
      </w:r>
    </w:p>
    <w:p>
      <w:pPr>
        <w:pStyle w:val="7"/>
        <w:spacing w:before="63"/>
        <w:ind w:left="1242"/>
      </w:pPr>
      <w:r>
        <w:rPr>
          <w:color w:val="333333"/>
        </w:rPr>
        <w:t xml:space="preserve">建完成， </w:t>
      </w:r>
      <w:r>
        <w:rPr>
          <w:rFonts w:hint="eastAsia" w:ascii="Noto Sans CJK JP Regular" w:eastAsia="Noto Sans CJK JP Regular"/>
          <w:color w:val="333333"/>
        </w:rPr>
        <w:t xml:space="preserve">c-ui-pc-leanring </w:t>
      </w:r>
      <w:r>
        <w:rPr>
          <w:color w:val="333333"/>
        </w:rPr>
        <w:t>程如下：</w:t>
      </w:r>
    </w:p>
    <w:p>
      <w:pPr>
        <w:spacing w:after="0"/>
        <w:sectPr>
          <w:headerReference r:id="rId15" w:type="default"/>
          <w:footerReference r:id="rId16" w:type="default"/>
          <w:pgSz w:w="11900" w:h="16820"/>
          <w:pgMar w:top="38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pict>
          <v:group id="_x0000_s1102" o:spid="_x0000_s1102" o:spt="203" style="position:absolute;left:0pt;margin-left:0pt;margin-top:0pt;height:416.9pt;width:595pt;mso-position-horizontal-relative:page;mso-position-vertical-relative:page;z-index:3072;mso-width-relative:page;mso-height-relative:page;" coordsize="11900,8338">
            <o:lock v:ext="edit"/>
            <v:shape id="_x0000_s1103" o:spid="_x0000_s1103" o:spt="75" type="#_x0000_t75" style="position:absolute;left:3286;top:1120;height:7218;width:5326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04" o:spid="_x0000_s1104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4"/>
        <w:rPr>
          <w:sz w:val="21"/>
        </w:rPr>
      </w:pPr>
    </w:p>
    <w:p>
      <w:pPr>
        <w:pStyle w:val="4"/>
        <w:numPr>
          <w:ilvl w:val="1"/>
          <w:numId w:val="5"/>
        </w:numPr>
        <w:tabs>
          <w:tab w:val="left" w:pos="2083"/>
          <w:tab w:val="left" w:pos="2084"/>
        </w:tabs>
        <w:spacing w:before="34" w:after="0" w:line="240" w:lineRule="auto"/>
        <w:ind w:left="2083" w:right="0" w:hanging="869"/>
        <w:jc w:val="left"/>
      </w:pPr>
      <w:bookmarkStart w:id="38" w:name="4.2.1 配置域名"/>
      <w:bookmarkEnd w:id="38"/>
      <w:bookmarkStart w:id="39" w:name="4.2.1 配置域名"/>
      <w:bookmarkEnd w:id="39"/>
      <w:r>
        <w:rPr>
          <w:color w:val="333333"/>
        </w:rPr>
        <w:t>置域名</w:t>
      </w:r>
    </w:p>
    <w:p>
      <w:pPr>
        <w:pStyle w:val="7"/>
        <w:spacing w:before="75"/>
        <w:ind w:left="1242"/>
      </w:pPr>
      <w:r>
        <w:rPr>
          <w:color w:val="333333"/>
          <w:w w:val="105"/>
        </w:rPr>
        <w:t xml:space="preserve">习中心的二级域名为 </w:t>
      </w:r>
      <w:r>
        <w:rPr>
          <w:rFonts w:hint="eastAsia" w:ascii="Noto Sans CJK JP Regular" w:eastAsia="Noto Sans CJK JP Regular"/>
          <w:color w:val="333333"/>
          <w:w w:val="105"/>
        </w:rPr>
        <w:t xml:space="preserve">center.xuecheng.com </w:t>
      </w:r>
      <w:r>
        <w:rPr>
          <w:color w:val="333333"/>
          <w:w w:val="105"/>
        </w:rPr>
        <w:t xml:space="preserve">我们在 </w:t>
      </w:r>
      <w:r>
        <w:rPr>
          <w:rFonts w:hint="eastAsia" w:ascii="Noto Sans CJK JP Regular" w:eastAsia="Noto Sans CJK JP Regular"/>
          <w:color w:val="333333"/>
          <w:w w:val="105"/>
        </w:rPr>
        <w:t xml:space="preserve">ginx </w:t>
      </w:r>
      <w:r>
        <w:rPr>
          <w:color w:val="333333"/>
          <w:w w:val="105"/>
        </w:rPr>
        <w:t xml:space="preserve">配置 </w:t>
      </w:r>
      <w:r>
        <w:rPr>
          <w:rFonts w:hint="eastAsia" w:ascii="Noto Sans CJK JP Regular" w:eastAsia="Noto Sans CJK JP Regular"/>
          <w:color w:val="333333"/>
          <w:w w:val="105"/>
        </w:rPr>
        <w:t xml:space="preserve">center </w:t>
      </w:r>
      <w:r>
        <w:rPr>
          <w:color w:val="333333"/>
          <w:w w:val="105"/>
        </w:rPr>
        <w:t>拟主机。</w:t>
      </w:r>
    </w:p>
    <w:p>
      <w:pPr>
        <w:pStyle w:val="7"/>
        <w:spacing w:before="10"/>
        <w:rPr>
          <w:sz w:val="7"/>
        </w:rPr>
      </w:pPr>
      <w:r>
        <w:pict>
          <v:group id="_x0000_s1105" o:spid="_x0000_s1105" o:spt="203" style="position:absolute;left:0pt;margin-left:52.5pt;margin-top:8.9pt;height:213.85pt;width:490pt;mso-position-horizontal-relative:page;mso-wrap-distance-bottom:0pt;mso-wrap-distance-top:0pt;z-index:1024;mso-width-relative:page;mso-height-relative:page;" coordorigin="1050,179" coordsize="9800,4277">
            <o:lock v:ext="edit"/>
            <v:shape id="_x0000_s1106" o:spid="_x0000_s1106" style="position:absolute;left:1057;top:186;height:4262;width:9785;" fillcolor="#F8F8F8" filled="t" stroked="f" coordorigin="1058,186" coordsize="9785,4262" path="m10804,4448l1095,4448,1079,4446,1067,4439,1060,4427,1058,4411,1058,224,1060,207,1067,196,1079,189,1095,186,10804,186,10821,189,10833,196,10840,207,10842,224,10842,4411,10840,4427,10833,4439,10821,4446,10804,4448xe">
              <v:path arrowok="t"/>
              <v:fill on="t" focussize="0,0"/>
              <v:stroke on="f"/>
              <v:imagedata o:title=""/>
              <o:lock v:ext="edit"/>
            </v:shape>
            <v:shape id="_x0000_s1107" o:spid="_x0000_s1107" style="position:absolute;left:1057;top:186;height:4262;width:9785;" filled="f" stroked="t" coordorigin="1058,186" coordsize="9785,4262" path="m1058,4411l1058,224,1060,207,1067,196,1079,189,1095,186,10804,186,10821,189,10833,196,10840,207,10842,224,10842,4411,10840,4427,10833,4439,10821,4446,10804,4448,1095,4448,1079,4446,1067,4439,1060,4427,1058,4411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08" o:spid="_x0000_s1108" o:spt="202" type="#_x0000_t202" style="position:absolute;left:1394;top:307;height:2122;width:44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76" w:lineRule="exact"/>
                      <w:ind w:left="175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成网用户中心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erver {</w:t>
                    </w:r>
                  </w:p>
                  <w:p>
                    <w:pPr>
                      <w:tabs>
                        <w:tab w:val="left" w:pos="1578"/>
                      </w:tabs>
                      <w:spacing w:before="73"/>
                      <w:ind w:left="4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isten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35"/>
                        <w:sz w:val="17"/>
                      </w:rPr>
                      <w:t>80;</w:t>
                    </w:r>
                  </w:p>
                  <w:p>
                    <w:pPr>
                      <w:spacing w:before="72"/>
                      <w:ind w:left="4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4" w:line="240" w:lineRule="auto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before="0"/>
                      <w:ind w:left="572" w:right="3283" w:firstLine="0"/>
                      <w:jc w:val="center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人中心</w:t>
                    </w:r>
                  </w:p>
                  <w:p>
                    <w:pPr>
                      <w:spacing w:before="21"/>
                      <w:ind w:left="4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ocation / {</w:t>
                    </w:r>
                  </w:p>
                  <w:p>
                    <w:pPr>
                      <w:spacing w:before="72"/>
                      <w:ind w:left="8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0"/>
                        <w:sz w:val="17"/>
                      </w:rPr>
                      <w:t>roxy_pass http://ucenter_server_pool;</w:t>
                    </w:r>
                  </w:p>
                </w:txbxContent>
              </v:textbox>
            </v:shape>
            <v:shape id="_x0000_s1109" o:spid="_x0000_s1109" o:spt="202" type="#_x0000_t202" style="position:absolute;left:1394;top:3008;height:1042;width:33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76" w:lineRule="exact"/>
                      <w:ind w:left="17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15"/>
                        <w:sz w:val="17"/>
                      </w:rPr>
                      <w:t xml:space="preserve">端 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center</w:t>
                    </w:r>
                  </w:p>
                  <w:p>
                    <w:pPr>
                      <w:spacing w:before="20" w:line="328" w:lineRule="auto"/>
                      <w:ind w:left="96" w:right="9" w:hanging="9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{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#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7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7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81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0" w:line="197" w:lineRule="exact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12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7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13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00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10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7"/>
        </w:rPr>
      </w:pPr>
    </w:p>
    <w:p>
      <w:pPr>
        <w:pStyle w:val="4"/>
        <w:numPr>
          <w:ilvl w:val="1"/>
          <w:numId w:val="5"/>
        </w:numPr>
        <w:tabs>
          <w:tab w:val="left" w:pos="2083"/>
          <w:tab w:val="left" w:pos="2084"/>
        </w:tabs>
        <w:spacing w:before="34" w:after="0" w:line="240" w:lineRule="auto"/>
        <w:ind w:left="2083" w:right="0" w:hanging="869"/>
        <w:jc w:val="left"/>
      </w:pPr>
      <w:bookmarkStart w:id="40" w:name="4.2.2 访问"/>
      <w:bookmarkEnd w:id="40"/>
      <w:bookmarkStart w:id="41" w:name="4.2.2 访问"/>
      <w:bookmarkEnd w:id="41"/>
      <w:r>
        <w:rPr>
          <w:color w:val="333333"/>
          <w:w w:val="100"/>
        </w:rPr>
        <w:t>问</w:t>
      </w:r>
    </w:p>
    <w:p>
      <w:pPr>
        <w:spacing w:after="0" w:line="240" w:lineRule="auto"/>
        <w:jc w:val="left"/>
        <w:sectPr>
          <w:headerReference r:id="rId17" w:type="default"/>
          <w:footerReference r:id="rId18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ind w:left="959"/>
        <w:rPr>
          <w:sz w:val="20"/>
        </w:rPr>
      </w:pPr>
      <w:r>
        <w:rPr>
          <w:sz w:val="20"/>
        </w:rPr>
        <w:drawing>
          <wp:inline distT="0" distB="0" distL="0" distR="0">
            <wp:extent cx="6368415" cy="438785"/>
            <wp:effectExtent l="0" t="0" r="0" b="0"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715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24"/>
        <w:ind w:left="1047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316865</wp:posOffset>
            </wp:positionV>
            <wp:extent cx="6226810" cy="2573655"/>
            <wp:effectExtent l="0" t="0" r="0" b="0"/>
            <wp:wrapTopAndBottom/>
            <wp:docPr id="5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1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2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>启动工程，看到下边的界面说明本工程创建完成：</w:t>
      </w: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26"/>
        </w:rPr>
      </w:pPr>
    </w:p>
    <w:p>
      <w:pPr>
        <w:tabs>
          <w:tab w:val="left" w:pos="1964"/>
        </w:tabs>
        <w:spacing w:before="0"/>
        <w:ind w:left="1047" w:right="0" w:firstLine="0"/>
        <w:jc w:val="left"/>
        <w:rPr>
          <w:rFonts w:hint="eastAsia" w:ascii="Droid Sans Fallback" w:eastAsia="Droid Sans Fallback"/>
          <w:sz w:val="34"/>
        </w:rPr>
      </w:pPr>
      <w:bookmarkStart w:id="42" w:name="4.3 调试视频播放页面"/>
      <w:bookmarkEnd w:id="42"/>
      <w:r>
        <w:rPr>
          <w:rFonts w:ascii="DejaVu Sans" w:eastAsia="DejaVu Sans"/>
          <w:b/>
          <w:color w:val="333333"/>
          <w:sz w:val="34"/>
        </w:rPr>
        <w:t>4.3</w:t>
      </w:r>
      <w:r>
        <w:rPr>
          <w:rFonts w:ascii="DejaVu Sans" w:eastAsia="DejaVu Sans"/>
          <w:b/>
          <w:color w:val="333333"/>
          <w:sz w:val="34"/>
        </w:rPr>
        <w:tab/>
      </w:r>
      <w:r>
        <w:rPr>
          <w:rFonts w:hint="eastAsia" w:ascii="Droid Sans Fallback" w:eastAsia="Droid Sans Fallback"/>
          <w:color w:val="333333"/>
          <w:sz w:val="34"/>
        </w:rPr>
        <w:t>试视频播放页面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110" o:spid="_x0000_s1110" o:spt="203" style="height:0.75pt;width:490pt;" coordsize="9800,15">
            <o:lock v:ext="edit"/>
            <v:line id="_x0000_s1111" o:spid="_x0000_s1111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33" w:line="268" w:lineRule="auto"/>
        <w:ind w:left="1242" w:right="1978" w:firstLine="50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用  </w:t>
      </w:r>
      <w:r>
        <w:rPr>
          <w:rFonts w:hint="eastAsia" w:ascii="Noto Sans CJK JP Regular" w:eastAsia="Noto Sans CJK JP Regular"/>
          <w:color w:val="333333"/>
        </w:rPr>
        <w:t xml:space="preserve">ue-video-player   </w:t>
      </w:r>
      <w:r>
        <w:rPr>
          <w:color w:val="333333"/>
        </w:rPr>
        <w:t xml:space="preserve">件将  </w:t>
      </w:r>
      <w:r>
        <w:rPr>
          <w:rFonts w:hint="eastAsia" w:ascii="Noto Sans CJK JP Regular" w:eastAsia="Noto Sans CJK JP Regular"/>
          <w:color w:val="333333"/>
        </w:rPr>
        <w:t xml:space="preserve">ideo.js   </w:t>
      </w:r>
      <w:r>
        <w:rPr>
          <w:color w:val="333333"/>
        </w:rPr>
        <w:t xml:space="preserve">成到  </w:t>
      </w:r>
      <w:r>
        <w:rPr>
          <w:rFonts w:hint="eastAsia" w:ascii="Noto Sans CJK JP Regular" w:eastAsia="Noto Sans CJK JP Regular"/>
          <w:color w:val="333333"/>
        </w:rPr>
        <w:t xml:space="preserve">ue.js   </w:t>
      </w:r>
      <w:r>
        <w:rPr>
          <w:color w:val="333333"/>
        </w:rPr>
        <w:t xml:space="preserve">，本项目使用  </w:t>
      </w:r>
      <w:r>
        <w:rPr>
          <w:rFonts w:hint="eastAsia" w:ascii="Noto Sans CJK JP Regular" w:eastAsia="Noto Sans CJK JP Regular"/>
          <w:color w:val="333333"/>
        </w:rPr>
        <w:t xml:space="preserve">ue-video-player   </w:t>
      </w:r>
      <w:r>
        <w:rPr>
          <w:color w:val="333333"/>
        </w:rPr>
        <w:t xml:space="preserve">现  </w:t>
      </w:r>
      <w:r>
        <w:rPr>
          <w:rFonts w:hint="eastAsia" w:ascii="Noto Sans CJK JP Regular" w:eastAsia="Noto Sans CJK JP Regular"/>
          <w:color w:val="333333"/>
        </w:rPr>
        <w:t xml:space="preserve">ideo.js    </w:t>
      </w:r>
      <w:r>
        <w:rPr>
          <w:color w:val="333333"/>
        </w:rPr>
        <w:t>放。件地址：</w:t>
      </w:r>
      <w:r>
        <w:fldChar w:fldCharType="begin"/>
      </w:r>
      <w:r>
        <w:instrText xml:space="preserve"> HYPERLINK "https://github.com/surmon-china/vue-video-player"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ttps://github.com/surmon-china/vue-video-player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13"/>
        <w:ind w:left="1047"/>
      </w:pPr>
      <w:r>
        <w:rPr>
          <w:color w:val="333333"/>
        </w:rPr>
        <w:t xml:space="preserve">上面的 </w:t>
      </w:r>
      <w:r>
        <w:rPr>
          <w:rFonts w:hint="eastAsia" w:ascii="Noto Sans CJK JP Regular" w:eastAsia="Noto Sans CJK JP Regular"/>
          <w:color w:val="333333"/>
        </w:rPr>
        <w:t xml:space="preserve">xc-ui-pc-learning </w:t>
      </w:r>
      <w:r>
        <w:rPr>
          <w:color w:val="333333"/>
        </w:rPr>
        <w:t xml:space="preserve">程已经添加 </w:t>
      </w:r>
      <w:r>
        <w:rPr>
          <w:rFonts w:hint="eastAsia" w:ascii="Noto Sans CJK JP Regular" w:eastAsia="Noto Sans CJK JP Regular"/>
          <w:color w:val="333333"/>
        </w:rPr>
        <w:t xml:space="preserve">ue-video-player </w:t>
      </w:r>
      <w:r>
        <w:rPr>
          <w:color w:val="333333"/>
        </w:rPr>
        <w:t xml:space="preserve">件，我们在 </w:t>
      </w:r>
      <w:r>
        <w:rPr>
          <w:rFonts w:hint="eastAsia" w:ascii="Noto Sans CJK JP Regular" w:eastAsia="Noto Sans CJK JP Regular"/>
          <w:color w:val="333333"/>
        </w:rPr>
        <w:t xml:space="preserve">ue </w:t>
      </w:r>
      <w:r>
        <w:rPr>
          <w:color w:val="333333"/>
        </w:rPr>
        <w:t>面直接使用即可。</w:t>
      </w:r>
    </w:p>
    <w:p>
      <w:pPr>
        <w:pStyle w:val="7"/>
        <w:tabs>
          <w:tab w:val="left" w:pos="4583"/>
        </w:tabs>
        <w:spacing w:before="47" w:line="276" w:lineRule="auto"/>
        <w:ind w:left="1242" w:right="2370" w:firstLine="50"/>
      </w:pPr>
      <w:r>
        <w:rPr>
          <w:color w:val="333333"/>
          <w:w w:val="105"/>
        </w:rPr>
        <w:t>边我们已经测试通过</w:t>
      </w:r>
      <w:r>
        <w:rPr>
          <w:color w:val="333333"/>
          <w:spacing w:val="-15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video.js</w:t>
      </w:r>
      <w:r>
        <w:rPr>
          <w:rFonts w:hint="eastAsia" w:ascii="Noto Sans CJK JP Regular" w:eastAsia="Noto Sans CJK JP Regular"/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下面我们直接在</w:t>
      </w:r>
      <w:r>
        <w:rPr>
          <w:color w:val="333333"/>
          <w:spacing w:val="2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 xml:space="preserve">ue </w:t>
      </w:r>
      <w:r>
        <w:rPr>
          <w:rFonts w:hint="eastAsia" w:ascii="Noto Sans CJK JP Regular" w:eastAsia="Noto Sans CJK JP Regular"/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面中使用</w:t>
      </w:r>
      <w:r>
        <w:rPr>
          <w:color w:val="333333"/>
          <w:spacing w:val="22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 xml:space="preserve">ue-video-player </w:t>
      </w:r>
      <w:r>
        <w:rPr>
          <w:rFonts w:hint="eastAsia" w:ascii="Noto Sans CJK JP Regular" w:eastAsia="Noto Sans CJK JP Regular"/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 xml:space="preserve">成视频播放。入 </w:t>
      </w:r>
      <w:r>
        <w:rPr>
          <w:rFonts w:hint="eastAsia" w:ascii="Noto Sans CJK JP Regular" w:eastAsia="Noto Sans CJK JP Regular"/>
          <w:color w:val="333333"/>
          <w:w w:val="105"/>
        </w:rPr>
        <w:t xml:space="preserve">earning_video.vue </w:t>
      </w:r>
      <w:r>
        <w:rPr>
          <w:rFonts w:hint="eastAsia" w:ascii="Noto Sans CJK JP Regular" w:eastAsia="Noto Sans CJK JP Regular"/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面 到</w:t>
      </w:r>
      <w:r>
        <w:rPr>
          <w:color w:val="333333"/>
          <w:spacing w:val="25"/>
          <w:w w:val="105"/>
        </w:rPr>
        <w:t xml:space="preserve"> </w:t>
      </w:r>
      <w:r>
        <w:rPr>
          <w:rFonts w:hint="eastAsia" w:ascii="Noto Sans CJK JP Regular" w:eastAsia="Noto Sans CJK JP Regular"/>
          <w:color w:val="333333"/>
          <w:w w:val="105"/>
        </w:rPr>
        <w:t>ourse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color w:val="333333"/>
          <w:w w:val="105"/>
        </w:rPr>
        <w:t>块下。</w:t>
      </w:r>
    </w:p>
    <w:p>
      <w:pPr>
        <w:pStyle w:val="7"/>
        <w:spacing w:before="21"/>
        <w:ind w:left="1242"/>
      </w:pPr>
      <w:r>
        <w:rPr>
          <w:color w:val="333333"/>
        </w:rPr>
        <w:t>置路由：</w:t>
      </w:r>
    </w:p>
    <w:p>
      <w:pPr>
        <w:pStyle w:val="7"/>
        <w:spacing w:before="14"/>
        <w:rPr>
          <w:sz w:val="8"/>
        </w:rPr>
      </w:pPr>
      <w:r>
        <w:pict>
          <v:group id="_x0000_s1112" o:spid="_x0000_s1112" o:spt="203" style="position:absolute;left:0pt;margin-left:52.5pt;margin-top:10.05pt;height:119.3pt;width:489.95pt;mso-position-horizontal-relative:page;mso-wrap-distance-bottom:0pt;mso-wrap-distance-top:0pt;z-index:1024;mso-width-relative:page;mso-height-relative:page;" coordorigin="1050,201" coordsize="9799,2386">
            <o:lock v:ext="edit"/>
            <v:shape id="_x0000_s1113" o:spid="_x0000_s1113" style="position:absolute;left:1057;top:208;height:2371;width:9784;" fillcolor="#F8F8F8" filled="t" stroked="f" coordorigin="1058,209" coordsize="9784,2371" path="m10804,2580l1095,2580,1079,2578,1067,2571,1060,2559,1058,2542,1058,246,1060,230,1067,218,1079,211,1095,209,10804,209,10821,211,10833,218,10840,230,10842,246,10842,2542,10840,2559,10833,2571,10821,2578,10804,2580xm1079,211l1079,211,1079,211,1079,211xm1067,218l1067,218,1067,218,1067,218xe">
              <v:path arrowok="t"/>
              <v:fill on="t" focussize="0,0"/>
              <v:stroke on="f"/>
              <v:imagedata o:title=""/>
              <o:lock v:ext="edit"/>
            </v:shape>
            <v:shape id="_x0000_s1114" o:spid="_x0000_s1114" style="position:absolute;left:1057;top:208;height:2371;width:9784;" filled="f" stroked="t" coordorigin="1058,209" coordsize="9784,2371" path="m1058,2542l1058,246,1060,230,1067,218,1079,211,1095,209,10804,209,10821,211,10833,218,10840,230,10842,246,10842,2542,10840,2559,10833,2571,10821,2578,10804,2580,1095,2580,1079,2578,1067,2571,1060,2559,1058,2542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15" o:spid="_x0000_s1115" o:spt="202" type="#_x0000_t202" style="position:absolute;left:1050;top:201;height:2386;width:97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5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72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73" w:line="328" w:lineRule="auto"/>
                      <w:ind w:left="633" w:right="558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0" w:line="249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播视频学习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hidden: false,</w:t>
                    </w:r>
                  </w:p>
                  <w:p>
                    <w:pPr>
                      <w:spacing w:before="7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355"/>
                        <w:sz w:val="17"/>
                      </w:rPr>
                      <w:t>'</w:t>
                    </w:r>
                  </w:p>
                  <w:p>
                    <w:pPr>
                      <w:spacing w:before="73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11"/>
        </w:rPr>
      </w:pPr>
    </w:p>
    <w:p>
      <w:pPr>
        <w:pStyle w:val="7"/>
        <w:spacing w:before="58"/>
        <w:ind w:left="1242"/>
      </w:pPr>
      <w:r>
        <w:rPr>
          <w:color w:val="333333"/>
        </w:rPr>
        <w:t>览效果：</w:t>
      </w:r>
    </w:p>
    <w:p>
      <w:pPr>
        <w:pStyle w:val="7"/>
        <w:spacing w:before="68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>求 ：</w:t>
      </w:r>
      <w:r>
        <w:fldChar w:fldCharType="begin"/>
      </w:r>
      <w:r>
        <w:instrText xml:space="preserve"> HYPERLINK "http://ucenter.xuecheng.com/%23/learning/1/2" \h </w:instrText>
      </w:r>
      <w:r>
        <w:fldChar w:fldCharType="separate"/>
      </w:r>
      <w:r>
        <w:rPr>
          <w:color w:val="4183C4"/>
          <w:u w:val="single" w:color="4183C4"/>
        </w:rPr>
        <w:t xml:space="preserve"> </w:t>
      </w:r>
      <w:r>
        <w:rPr>
          <w:rFonts w:hint="eastAsia" w:ascii="Noto Sans CJK JP Regular" w:eastAsia="Noto Sans CJK JP Regular"/>
          <w:color w:val="4183C4"/>
          <w:u w:val="single" w:color="4183C4"/>
        </w:rPr>
        <w:t>ttp://ucenter.xuecheng.com/#/learning/1/2</w:t>
      </w:r>
      <w:r>
        <w:rPr>
          <w:rFonts w:hint="eastAsia" w:ascii="Noto Sans CJK JP Regular" w:eastAsia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47"/>
        <w:ind w:left="1047"/>
      </w:pPr>
      <w:r>
        <w:rPr>
          <w:color w:val="333333"/>
          <w:w w:val="105"/>
        </w:rPr>
        <w:t xml:space="preserve">第一个参数： </w:t>
      </w:r>
      <w:r>
        <w:rPr>
          <w:rFonts w:hint="eastAsia" w:ascii="Noto Sans CJK JP Regular" w:eastAsia="Noto Sans CJK JP Regular"/>
          <w:color w:val="333333"/>
          <w:w w:val="105"/>
        </w:rPr>
        <w:t xml:space="preserve">ourseId </w:t>
      </w:r>
      <w:r>
        <w:rPr>
          <w:color w:val="333333"/>
          <w:w w:val="105"/>
        </w:rPr>
        <w:t xml:space="preserve">课程 </w:t>
      </w:r>
      <w:r>
        <w:rPr>
          <w:rFonts w:hint="eastAsia" w:ascii="Noto Sans CJK JP Regular" w:eastAsia="Noto Sans CJK JP Regular"/>
          <w:color w:val="333333"/>
          <w:w w:val="105"/>
        </w:rPr>
        <w:t xml:space="preserve">d </w:t>
      </w:r>
      <w:r>
        <w:rPr>
          <w:color w:val="333333"/>
          <w:w w:val="105"/>
        </w:rPr>
        <w:t xml:space="preserve">这里是测试页面效果随便输入一个 </w:t>
      </w:r>
      <w:r>
        <w:rPr>
          <w:rFonts w:hint="eastAsia" w:ascii="Noto Sans CJK JP Regular" w:eastAsia="Noto Sans CJK JP Regular"/>
          <w:color w:val="333333"/>
          <w:w w:val="105"/>
        </w:rPr>
        <w:t xml:space="preserve">D </w:t>
      </w:r>
      <w:r>
        <w:rPr>
          <w:color w:val="333333"/>
          <w:w w:val="105"/>
        </w:rPr>
        <w:t>可，这里输入</w:t>
      </w:r>
    </w:p>
    <w:p>
      <w:pPr>
        <w:pStyle w:val="7"/>
        <w:spacing w:before="63"/>
        <w:ind w:left="1242"/>
      </w:pPr>
      <w:r>
        <w:rPr>
          <w:color w:val="333333"/>
          <w:w w:val="105"/>
        </w:rPr>
        <w:t xml:space="preserve">二个参数： </w:t>
      </w:r>
      <w:r>
        <w:rPr>
          <w:rFonts w:hint="eastAsia" w:ascii="Noto Sans CJK JP Regular" w:eastAsia="Noto Sans CJK JP Regular"/>
          <w:color w:val="333333"/>
          <w:w w:val="105"/>
        </w:rPr>
        <w:t xml:space="preserve">hapter </w:t>
      </w:r>
      <w:r>
        <w:rPr>
          <w:color w:val="333333"/>
          <w:w w:val="105"/>
        </w:rPr>
        <w:t xml:space="preserve">课程计划 </w:t>
      </w:r>
      <w:r>
        <w:rPr>
          <w:rFonts w:hint="eastAsia" w:ascii="Noto Sans CJK JP Regular" w:eastAsia="Noto Sans CJK JP Regular"/>
          <w:color w:val="333333"/>
          <w:w w:val="105"/>
        </w:rPr>
        <w:t xml:space="preserve">d </w:t>
      </w:r>
      <w:r>
        <w:rPr>
          <w:color w:val="333333"/>
          <w:w w:val="105"/>
        </w:rPr>
        <w:t xml:space="preserve">这里是测试页面效果随便输入一个 </w:t>
      </w:r>
      <w:r>
        <w:rPr>
          <w:rFonts w:hint="eastAsia" w:ascii="Noto Sans CJK JP Regular" w:eastAsia="Noto Sans CJK JP Regular"/>
          <w:color w:val="333333"/>
          <w:w w:val="105"/>
        </w:rPr>
        <w:t xml:space="preserve">D </w:t>
      </w:r>
      <w:r>
        <w:rPr>
          <w:color w:val="333333"/>
          <w:w w:val="105"/>
        </w:rPr>
        <w:t>可，这里输入</w:t>
      </w:r>
    </w:p>
    <w:p>
      <w:pPr>
        <w:spacing w:after="0"/>
        <w:sectPr>
          <w:headerReference r:id="rId19" w:type="default"/>
          <w:footerReference r:id="rId20" w:type="default"/>
          <w:pgSz w:w="11900" w:h="16820"/>
          <w:pgMar w:top="38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pict>
          <v:group id="_x0000_s1116" o:spid="_x0000_s1116" o:spt="203" style="position:absolute;left:0pt;margin-left:0pt;margin-top:0pt;height:313.25pt;width:595pt;mso-position-horizontal-relative:page;mso-position-vertical-relative:page;z-index:3072;mso-width-relative:page;mso-height-relative:page;" coordsize="11900,6265">
            <o:lock v:ext="edit"/>
            <v:shape id="_x0000_s1117" o:spid="_x0000_s1117" o:spt="75" type="#_x0000_t75" style="position:absolute;left:1050;top:1120;height:5145;width:9800;" filled="f" stroked="f" coordsize="21600,21600">
              <v:path/>
              <v:fill on="f" focussize="0,0"/>
              <v:stroke on="f"/>
              <v:imagedata r:id="rId79" o:title=""/>
              <o:lock v:ext="edit" aspectratio="t"/>
            </v:shape>
            <v:shape id="_x0000_s1118" o:spid="_x0000_s1118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8"/>
        <w:rPr>
          <w:sz w:val="11"/>
        </w:rPr>
      </w:pPr>
    </w:p>
    <w:p>
      <w:pPr>
        <w:pStyle w:val="2"/>
        <w:numPr>
          <w:ilvl w:val="0"/>
          <w:numId w:val="6"/>
        </w:numPr>
        <w:tabs>
          <w:tab w:val="left" w:pos="1850"/>
          <w:tab w:val="left" w:pos="1851"/>
        </w:tabs>
        <w:spacing w:before="0" w:after="6" w:line="803" w:lineRule="exact"/>
        <w:ind w:left="1850" w:right="0" w:hanging="803"/>
        <w:jc w:val="left"/>
      </w:pPr>
      <w:bookmarkStart w:id="43" w:name="6 媒资管理"/>
      <w:bookmarkEnd w:id="43"/>
      <w:bookmarkStart w:id="44" w:name="6 媒资管理"/>
      <w:bookmarkEnd w:id="44"/>
      <w:r>
        <w:rPr>
          <w:color w:val="333333"/>
        </w:rPr>
        <w:t>资管理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119" o:spid="_x0000_s1119" o:spt="203" style="height:0.75pt;width:490pt;" coordsize="9800,15">
            <o:lock v:ext="edit"/>
            <v:line id="_x0000_s1120" o:spid="_x0000_s1120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66" w:line="319" w:lineRule="auto"/>
        <w:ind w:left="1242" w:right="3242"/>
      </w:pPr>
      <w:r>
        <w:rPr>
          <w:color w:val="333333"/>
        </w:rPr>
        <w:t xml:space="preserve">边章节完成在线视频播放，如何实现点击课程计划播放视频呢，课程视频如何管理呢？ </w:t>
      </w:r>
      <w:r>
        <w:rPr>
          <w:color w:val="333333"/>
          <w:w w:val="105"/>
        </w:rPr>
        <w:t>节开始将对课程视频进行管理。</w:t>
      </w:r>
    </w:p>
    <w:p>
      <w:pPr>
        <w:pStyle w:val="7"/>
        <w:spacing w:before="2"/>
        <w:rPr>
          <w:sz w:val="20"/>
        </w:rPr>
      </w:pPr>
    </w:p>
    <w:p>
      <w:pPr>
        <w:pStyle w:val="3"/>
        <w:numPr>
          <w:ilvl w:val="1"/>
          <w:numId w:val="6"/>
        </w:numPr>
        <w:tabs>
          <w:tab w:val="left" w:pos="1875"/>
          <w:tab w:val="left" w:pos="1876"/>
        </w:tabs>
        <w:spacing w:before="20" w:after="0" w:line="240" w:lineRule="auto"/>
        <w:ind w:left="1875" w:right="0" w:hanging="828"/>
        <w:jc w:val="left"/>
      </w:pPr>
      <w:bookmarkStart w:id="45" w:name="6.1需求分析"/>
      <w:bookmarkEnd w:id="45"/>
      <w:bookmarkStart w:id="46" w:name="6.1需求分析"/>
      <w:bookmarkEnd w:id="46"/>
      <w:r>
        <w:rPr>
          <w:color w:val="333333"/>
        </w:rPr>
        <w:t>求分析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121" o:spid="_x0000_s1121" o:spt="203" style="height:0.75pt;width:490pt;" coordsize="9800,15">
            <o:lock v:ext="edit"/>
            <v:line id="_x0000_s1122" o:spid="_x0000_s1122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65"/>
        <w:ind w:left="1242"/>
      </w:pPr>
      <w:r>
        <w:rPr>
          <w:color w:val="333333"/>
          <w:w w:val="105"/>
        </w:rPr>
        <w:t>资管理系统是每个在线教育平台所必须具备的，百度百科对它的定义如下：</w:t>
      </w:r>
    </w:p>
    <w:p>
      <w:pPr>
        <w:pStyle w:val="7"/>
        <w:spacing w:before="13"/>
        <w:rPr>
          <w:sz w:val="1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756285</wp:posOffset>
            </wp:positionH>
            <wp:positionV relativeFrom="paragraph">
              <wp:posOffset>173355</wp:posOffset>
            </wp:positionV>
            <wp:extent cx="6156960" cy="1188720"/>
            <wp:effectExtent l="0" t="0" r="0" b="0"/>
            <wp:wrapTopAndBottom/>
            <wp:docPr id="5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3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677" cy="1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88"/>
        <w:ind w:left="1242"/>
      </w:pPr>
      <w:r>
        <w:rPr>
          <w:color w:val="333333"/>
          <w:w w:val="105"/>
        </w:rPr>
        <w:t>个教学机构都可以在媒资系统管理自己的教学资源，包括：视频、教案等文件。</w:t>
      </w:r>
    </w:p>
    <w:p>
      <w:pPr>
        <w:pStyle w:val="7"/>
        <w:spacing w:before="101" w:line="319" w:lineRule="auto"/>
        <w:ind w:left="1242" w:right="1488"/>
      </w:pPr>
      <w:r>
        <w:rPr>
          <w:color w:val="333333"/>
        </w:rPr>
        <w:t xml:space="preserve">前媒资管理的主要管理对象是课程录播视频，包括：媒资文件的查询、视频上传、视频删除、视频处理等。 </w:t>
      </w:r>
      <w:r>
        <w:rPr>
          <w:color w:val="333333"/>
          <w:w w:val="105"/>
        </w:rPr>
        <w:t>资查询：教学机构查询自己所拥有的媒体文件。</w:t>
      </w:r>
    </w:p>
    <w:p>
      <w:pPr>
        <w:pStyle w:val="7"/>
        <w:spacing w:line="335" w:lineRule="exact"/>
        <w:ind w:left="1242"/>
      </w:pPr>
      <w:r>
        <w:rPr>
          <w:color w:val="333333"/>
          <w:w w:val="105"/>
        </w:rPr>
        <w:t>频上传：将用户线下录制的教学视频上传到媒资系统。</w:t>
      </w:r>
    </w:p>
    <w:p>
      <w:pPr>
        <w:pStyle w:val="7"/>
        <w:tabs>
          <w:tab w:val="left" w:pos="2073"/>
        </w:tabs>
        <w:spacing w:before="101" w:line="319" w:lineRule="auto"/>
        <w:ind w:left="1242" w:right="5728"/>
      </w:pPr>
      <w:r>
        <w:rPr>
          <w:color w:val="333333"/>
        </w:rPr>
        <w:t>频处理：视频上传成功，系统自动对视频进行编码处理。</w:t>
      </w:r>
      <w:r>
        <w:rPr>
          <w:color w:val="333333"/>
          <w:w w:val="105"/>
        </w:rPr>
        <w:t>频删除</w:t>
      </w:r>
      <w:r>
        <w:rPr>
          <w:color w:val="333333"/>
          <w:w w:val="105"/>
        </w:rPr>
        <w:tab/>
      </w:r>
      <w:r>
        <w:rPr>
          <w:color w:val="333333"/>
        </w:rPr>
        <w:t>如果该视频已不再使用，可以从媒资系统删除。</w:t>
      </w:r>
    </w:p>
    <w:p>
      <w:pPr>
        <w:spacing w:after="0" w:line="319" w:lineRule="auto"/>
        <w:sectPr>
          <w:headerReference r:id="rId21" w:type="default"/>
          <w:footerReference r:id="rId22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ind w:left="959"/>
        <w:rPr>
          <w:sz w:val="20"/>
        </w:rPr>
      </w:pPr>
      <w:r>
        <w:rPr>
          <w:sz w:val="20"/>
        </w:rPr>
        <w:drawing>
          <wp:inline distT="0" distB="0" distL="0" distR="0">
            <wp:extent cx="6368415" cy="438785"/>
            <wp:effectExtent l="0" t="0" r="0" b="0"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715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"/>
        <w:rPr>
          <w:sz w:val="22"/>
        </w:rPr>
      </w:pPr>
    </w:p>
    <w:p>
      <w:pPr>
        <w:pStyle w:val="7"/>
        <w:spacing w:before="58"/>
        <w:ind w:left="1242"/>
      </w:pPr>
      <w:r>
        <w:rPr>
          <w:color w:val="333333"/>
          <w:w w:val="105"/>
        </w:rPr>
        <w:t>边是媒资系统与其它系统的交互情况：</w:t>
      </w:r>
    </w:p>
    <w:p>
      <w:pPr>
        <w:pStyle w:val="7"/>
        <w:spacing w:before="6"/>
        <w:rPr>
          <w:sz w:val="2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297180</wp:posOffset>
            </wp:positionV>
            <wp:extent cx="5855970" cy="3257550"/>
            <wp:effectExtent l="0" t="0" r="0" b="0"/>
            <wp:wrapTopAndBottom/>
            <wp:docPr id="6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4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sz w:val="9"/>
        </w:rPr>
      </w:pPr>
    </w:p>
    <w:p>
      <w:pPr>
        <w:pStyle w:val="7"/>
        <w:spacing w:before="58"/>
        <w:ind w:left="1353"/>
      </w:pPr>
      <w:r>
        <w:rPr>
          <w:color w:val="333333"/>
          <w:w w:val="105"/>
        </w:rPr>
        <w:t>上传媒资文件</w:t>
      </w:r>
    </w:p>
    <w:p>
      <w:pPr>
        <w:pStyle w:val="7"/>
        <w:tabs>
          <w:tab w:val="left" w:pos="1703"/>
        </w:tabs>
        <w:spacing w:before="101"/>
        <w:ind w:left="1242"/>
      </w:pPr>
      <w:r>
        <w:rPr>
          <w:color w:val="333333"/>
          <w:w w:val="105"/>
        </w:rPr>
        <w:t>端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户端请求媒资系统上传文件。</w:t>
      </w:r>
    </w:p>
    <w:p>
      <w:pPr>
        <w:pStyle w:val="7"/>
        <w:spacing w:before="100" w:line="319" w:lineRule="auto"/>
        <w:ind w:left="1353" w:right="4998" w:hanging="112"/>
      </w:pPr>
      <w:r>
        <w:rPr>
          <w:color w:val="333333"/>
        </w:rPr>
        <w:t>件上传成功将文件存储到媒资服务器，将文件信息存储到数据库。</w:t>
      </w:r>
      <w:r>
        <w:rPr>
          <w:color w:val="333333"/>
          <w:w w:val="105"/>
        </w:rPr>
        <w:t>使用媒资</w:t>
      </w:r>
    </w:p>
    <w:p>
      <w:pPr>
        <w:pStyle w:val="7"/>
        <w:spacing w:line="335" w:lineRule="exact"/>
        <w:ind w:left="1242"/>
      </w:pPr>
      <w:r>
        <w:rPr>
          <w:color w:val="333333"/>
          <w:w w:val="105"/>
        </w:rPr>
        <w:t>程管理请求媒资系统查询媒资信息，将课程计划与媒资信息对应、存储。</w:t>
      </w:r>
    </w:p>
    <w:p>
      <w:pPr>
        <w:pStyle w:val="7"/>
        <w:spacing w:before="116"/>
        <w:ind w:left="1353"/>
      </w:pPr>
      <w:r>
        <w:rPr>
          <w:color w:val="333333"/>
          <w:w w:val="105"/>
        </w:rPr>
        <w:t>视频播放</w:t>
      </w:r>
    </w:p>
    <w:p>
      <w:pPr>
        <w:pStyle w:val="7"/>
        <w:spacing w:before="100"/>
        <w:ind w:left="1242"/>
      </w:pPr>
      <w:r>
        <w:rPr>
          <w:color w:val="333333"/>
          <w:w w:val="105"/>
        </w:rPr>
        <w:t>户进入学习中心请求学习服务学习在线播放视频。</w:t>
      </w:r>
    </w:p>
    <w:p>
      <w:pPr>
        <w:pStyle w:val="7"/>
        <w:spacing w:before="101"/>
        <w:ind w:left="1242"/>
      </w:pPr>
      <w:r>
        <w:rPr>
          <w:color w:val="333333"/>
          <w:w w:val="105"/>
        </w:rPr>
        <w:t>习服务校验用户资格通过后请求媒资系统获取视频地址。</w:t>
      </w:r>
    </w:p>
    <w:p>
      <w:pPr>
        <w:pStyle w:val="3"/>
        <w:numPr>
          <w:ilvl w:val="1"/>
          <w:numId w:val="6"/>
        </w:numPr>
        <w:tabs>
          <w:tab w:val="left" w:pos="1964"/>
          <w:tab w:val="left" w:pos="1965"/>
        </w:tabs>
        <w:spacing w:before="54" w:after="0" w:line="240" w:lineRule="auto"/>
        <w:ind w:left="1964" w:right="0" w:hanging="917"/>
        <w:jc w:val="left"/>
      </w:pPr>
      <w:bookmarkStart w:id="47" w:name="6.2 开发环境"/>
      <w:bookmarkEnd w:id="47"/>
      <w:bookmarkStart w:id="48" w:name="6.2 开发环境"/>
      <w:bookmarkEnd w:id="48"/>
      <w:r>
        <w:rPr>
          <w:color w:val="333333"/>
        </w:rPr>
        <w:t>发环境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123" o:spid="_x0000_s1123" o:spt="203" style="height:0.75pt;width:490pt;" coordsize="9800,15">
            <o:lock v:ext="edit"/>
            <v:line id="_x0000_s1124" o:spid="_x0000_s1124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4"/>
        <w:numPr>
          <w:ilvl w:val="1"/>
          <w:numId w:val="7"/>
        </w:numPr>
        <w:tabs>
          <w:tab w:val="left" w:pos="2083"/>
          <w:tab w:val="left" w:pos="2084"/>
        </w:tabs>
        <w:spacing w:before="124" w:after="0" w:line="240" w:lineRule="auto"/>
        <w:ind w:left="2083" w:right="0" w:hanging="869"/>
        <w:jc w:val="left"/>
      </w:pPr>
      <w:bookmarkStart w:id="49" w:name="6.2.1 创建媒资数据库"/>
      <w:bookmarkEnd w:id="49"/>
      <w:bookmarkStart w:id="50" w:name="6.2.1 创建媒资数据库"/>
      <w:bookmarkEnd w:id="50"/>
      <w:r>
        <w:rPr>
          <w:color w:val="333333"/>
        </w:rPr>
        <w:t>建媒资数据库</w:t>
      </w:r>
    </w:p>
    <w:p>
      <w:pPr>
        <w:pStyle w:val="7"/>
        <w:spacing w:before="107"/>
        <w:ind w:left="1353"/>
      </w:pPr>
      <w:r>
        <w:rPr>
          <w:color w:val="333333"/>
          <w:w w:val="105"/>
        </w:rPr>
        <w:t>媒资文件信息</w:t>
      </w:r>
    </w:p>
    <w:p>
      <w:pPr>
        <w:pStyle w:val="7"/>
        <w:spacing w:before="12"/>
        <w:rPr>
          <w:sz w:val="8"/>
        </w:rPr>
      </w:pPr>
      <w:r>
        <w:pict>
          <v:group id="_x0000_s1125" o:spid="_x0000_s1125" o:spt="203" style="position:absolute;left:0pt;margin-left:52.5pt;margin-top:9.95pt;height:119.9pt;width:490pt;mso-position-horizontal-relative:page;mso-wrap-distance-bottom:0pt;mso-wrap-distance-top:0pt;z-index:1024;mso-width-relative:page;mso-height-relative:page;" coordorigin="1050,199" coordsize="9800,2398">
            <o:lock v:ext="edit"/>
            <v:shape id="_x0000_s1126" o:spid="_x0000_s1126" style="position:absolute;left:1057;top:206;height:2383;width:9785;" fillcolor="#F8F8F8" filled="t" stroked="f" coordorigin="1058,207" coordsize="9785,2383" path="m10842,2589l1058,2589,1058,244,1060,228,1067,216,1079,209,1095,207,10804,207,10821,209,10833,216,10840,228,10842,244,10842,2589xe">
              <v:path arrowok="t"/>
              <v:fill on="t" focussize="0,0"/>
              <v:stroke on="f"/>
              <v:imagedata o:title=""/>
              <o:lock v:ext="edit"/>
            </v:shape>
            <v:shape id="_x0000_s1127" o:spid="_x0000_s1127" style="position:absolute;left:1057;top:206;height:2383;width:9785;" filled="f" stroked="t" coordorigin="1058,207" coordsize="9785,2383" path="m1058,2589l1058,244,1060,228,1067,216,1079,209,1095,207,10804,207,10821,209,10833,216,10840,228,10842,244,10842,2589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28" o:spid="_x0000_s1128" o:spt="202" type="#_x0000_t202" style="position:absolute;left:1050;top:199;height:2398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7" w:line="240" w:lineRule="auto"/>
                      <w:rPr>
                        <w:rFonts w:ascii="Droid Sans Fallback"/>
                        <w:sz w:val="9"/>
                      </w:rPr>
                    </w:pPr>
                  </w:p>
                  <w:p>
                    <w:pPr>
                      <w:spacing w:before="0" w:line="328" w:lineRule="auto"/>
                      <w:ind w:left="343" w:right="866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5"/>
                        <w:sz w:val="17"/>
                      </w:rPr>
                      <w:t xml:space="preserve">Data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</w:p>
                  <w:p>
                    <w:pPr>
                      <w:spacing w:before="0" w:line="328" w:lineRule="auto"/>
                      <w:ind w:left="343" w:right="606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92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)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0" w:line="197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/*</w:t>
                    </w:r>
                  </w:p>
                  <w:p>
                    <w:pPr>
                      <w:spacing w:before="40" w:line="206" w:lineRule="auto"/>
                      <w:ind w:left="422" w:right="367" w:firstLine="386"/>
                      <w:jc w:val="left"/>
                      <w:rPr>
                        <w:sz w:val="17"/>
                      </w:rPr>
                    </w:pP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 xml:space="preserve">件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d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名称、大小、文件类型、文件状态（未上传、上传完成、上传失败）、上传时间、视频处理方式、视频处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状态、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课程视频信息（课程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章节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</w:p>
                  <w:p>
                    <w:pPr>
                      <w:spacing w:before="109"/>
                      <w:ind w:left="72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*/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headerReference r:id="rId23" w:type="default"/>
          <w:footerReference r:id="rId24" w:type="default"/>
          <w:pgSz w:w="11900" w:h="16820"/>
          <w:pgMar w:top="38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pict>
          <v:group id="_x0000_s1129" o:spid="_x0000_s1129" o:spt="203" style="position:absolute;left:0pt;margin-left:0pt;margin-top:0pt;height:371.15pt;width:595pt;mso-position-horizontal-relative:page;mso-position-vertical-relative:page;z-index:3072;mso-width-relative:page;mso-height-relative:page;" coordsize="11900,7423">
            <o:lock v:ext="edit"/>
            <v:shape id="_x0000_s1130" o:spid="_x0000_s1130" style="position:absolute;left:1057;top:1120;height:6296;width:9785;" fillcolor="#F8F8F8" filled="t" stroked="f" coordorigin="1058,1120" coordsize="9785,6296" path="m10805,7415l1095,7415,1079,7413,1067,7406,1060,7394,1058,7378,1058,1120,10842,1120,10842,7378,10840,7394,10833,7406,10821,7413,10805,7415xe">
              <v:path arrowok="t"/>
              <v:fill on="t" focussize="0,0"/>
              <v:stroke on="f"/>
              <v:imagedata o:title=""/>
              <o:lock v:ext="edit"/>
            </v:shape>
            <v:shape id="_x0000_s1131" o:spid="_x0000_s1131" style="position:absolute;left:1410;top:-341130;height:8391;width:13040;" filled="f" stroked="t" coordorigin="1410,-341130" coordsize="13040,8391" path="m1058,7378l1058,1120m10842,1120l10842,7378,10840,7394,10833,7406,10821,7413,10805,7415,1095,7415,1079,7413,1067,7406,1060,7394,1058,7378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32" o:spid="_x0000_s1132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133" o:spid="_x0000_s1133" o:spt="202" type="#_x0000_t202" style="position:absolute;left:0;top:0;height:7423;width:119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17" w:line="240" w:lineRule="auto"/>
                      <w:rPr>
                        <w:rFonts w:ascii="Droid Sans Fallback"/>
                        <w:sz w:val="25"/>
                      </w:rPr>
                    </w:pPr>
                  </w:p>
                  <w:p>
                    <w:pPr>
                      <w:spacing w:before="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 xml:space="preserve">件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 名 称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件原始名称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 路 径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private String filePath;</w:t>
                    </w:r>
                  </w:p>
                  <w:p>
                    <w:pPr>
                      <w:spacing w:before="10"/>
                      <w:ind w:left="17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5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58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21"/>
                        <w:w w:val="115"/>
                        <w:sz w:val="17"/>
                      </w:rPr>
                      <w:t xml:space="preserve">件 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rl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 类 型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73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</w:p>
                  <w:p>
                    <w:pPr>
                      <w:spacing w:before="73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 大 小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private Long fileSize;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 状 态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0"/>
                        <w:sz w:val="17"/>
                      </w:rPr>
                      <w:t>private String fileStatus;</w:t>
                    </w:r>
                  </w:p>
                  <w:p>
                    <w:pPr>
                      <w:spacing w:before="10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传 时 间</w:t>
                    </w:r>
                  </w:p>
                  <w:p>
                    <w:pPr>
                      <w:spacing w:before="20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92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</w:txbxContent>
              </v:textbox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6"/>
        </w:rPr>
      </w:pPr>
    </w:p>
    <w:p>
      <w:pPr>
        <w:pStyle w:val="7"/>
        <w:spacing w:before="28"/>
        <w:ind w:left="1353"/>
      </w:pPr>
      <w:r>
        <w:rPr>
          <w:color w:val="333333"/>
        </w:rPr>
        <w:t xml:space="preserve">创 建 </w:t>
      </w:r>
      <w:r>
        <w:rPr>
          <w:rFonts w:hint="eastAsia" w:ascii="Noto Sans CJK JP Regular" w:eastAsia="Noto Sans CJK JP Regular"/>
          <w:color w:val="333333"/>
        </w:rPr>
        <w:t xml:space="preserve">c_media </w:t>
      </w:r>
      <w:r>
        <w:rPr>
          <w:color w:val="333333"/>
        </w:rPr>
        <w:t>据 库</w:t>
      </w:r>
    </w:p>
    <w:p>
      <w:pPr>
        <w:pStyle w:val="7"/>
        <w:spacing w:before="47"/>
        <w:ind w:left="1242"/>
      </w:pPr>
      <w:r>
        <w:rPr>
          <w:color w:val="333333"/>
          <w:w w:val="105"/>
        </w:rPr>
        <w:t xml:space="preserve">资系统使用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ongodb </w:t>
      </w:r>
      <w:r>
        <w:rPr>
          <w:color w:val="333333"/>
          <w:w w:val="105"/>
        </w:rPr>
        <w:t>据库存储媒资信息。</w:t>
      </w:r>
    </w:p>
    <w:p>
      <w:pPr>
        <w:pStyle w:val="7"/>
        <w:rPr>
          <w:sz w:val="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3077845</wp:posOffset>
            </wp:positionH>
            <wp:positionV relativeFrom="paragraph">
              <wp:posOffset>95250</wp:posOffset>
            </wp:positionV>
            <wp:extent cx="942975" cy="238125"/>
            <wp:effectExtent l="0" t="0" r="0" b="0"/>
            <wp:wrapTopAndBottom/>
            <wp:docPr id="6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5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22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4"/>
        <w:rPr>
          <w:sz w:val="30"/>
        </w:rPr>
      </w:pPr>
    </w:p>
    <w:p>
      <w:pPr>
        <w:pStyle w:val="4"/>
        <w:numPr>
          <w:ilvl w:val="1"/>
          <w:numId w:val="7"/>
        </w:numPr>
        <w:tabs>
          <w:tab w:val="left" w:pos="2083"/>
          <w:tab w:val="left" w:pos="2084"/>
        </w:tabs>
        <w:spacing w:before="0" w:after="0" w:line="240" w:lineRule="auto"/>
        <w:ind w:left="2083" w:right="0" w:hanging="869"/>
        <w:jc w:val="left"/>
      </w:pPr>
      <w:bookmarkStart w:id="51" w:name="6.2.2 创建媒资服务工程"/>
      <w:bookmarkEnd w:id="51"/>
      <w:bookmarkStart w:id="52" w:name="6.2.2 创建媒资服务工程"/>
      <w:bookmarkEnd w:id="52"/>
      <w:r>
        <w:rPr>
          <w:color w:val="333333"/>
        </w:rPr>
        <w:t>建媒资服务工程</w:t>
      </w:r>
    </w:p>
    <w:p>
      <w:pPr>
        <w:pStyle w:val="7"/>
        <w:tabs>
          <w:tab w:val="left" w:pos="4946"/>
        </w:tabs>
        <w:spacing w:before="75" w:line="268" w:lineRule="auto"/>
        <w:ind w:left="1242" w:right="2099"/>
      </w:pPr>
      <w:r>
        <w:rPr>
          <w:color w:val="333333"/>
        </w:rPr>
        <w:t xml:space="preserve">资管理的相关功能单独在媒资服务中开发，下边创建媒资服务工程（  </w:t>
      </w:r>
      <w:r>
        <w:rPr>
          <w:color w:val="333333"/>
          <w:spacing w:val="6"/>
        </w:rPr>
        <w:t xml:space="preserve"> </w:t>
      </w:r>
      <w:r>
        <w:rPr>
          <w:rFonts w:hint="eastAsia" w:ascii="Noto Sans CJK JP Regular" w:hAnsi="Noto Sans CJK JP Regular" w:eastAsia="Noto Sans CJK JP Regular"/>
          <w:color w:val="333333"/>
        </w:rPr>
        <w:t xml:space="preserve">c-service-manage-media  </w:t>
      </w:r>
      <w:r>
        <w:rPr>
          <w:rFonts w:hint="eastAsia" w:ascii="Noto Sans CJK JP Regular" w:hAnsi="Noto Sans CJK JP Regular" w:eastAsia="Noto Sans CJK JP Regular"/>
          <w:color w:val="333333"/>
          <w:spacing w:val="14"/>
        </w:rPr>
        <w:t xml:space="preserve"> </w:t>
      </w:r>
      <w:r>
        <w:rPr>
          <w:color w:val="333333"/>
        </w:rPr>
        <w:t>。资服务的配置与</w:t>
      </w:r>
      <w:r>
        <w:rPr>
          <w:color w:val="333333"/>
          <w:spacing w:val="47"/>
        </w:rPr>
        <w:t xml:space="preserve"> </w:t>
      </w:r>
      <w:r>
        <w:rPr>
          <w:rFonts w:hint="eastAsia" w:ascii="Noto Sans CJK JP Regular" w:hAnsi="Noto Sans CJK JP Regular" w:eastAsia="Noto Sans CJK JP Regular"/>
          <w:color w:val="333333"/>
        </w:rPr>
        <w:t xml:space="preserve">ms   </w:t>
      </w:r>
      <w:r>
        <w:rPr>
          <w:rFonts w:hint="eastAsia" w:ascii="Noto Sans CJK JP Regular" w:hAnsi="Noto Sans CJK JP Regular" w:eastAsia="Noto Sans CJK JP Regular"/>
          <w:color w:val="333333"/>
          <w:spacing w:val="35"/>
        </w:rPr>
        <w:t xml:space="preserve"> </w:t>
      </w:r>
      <w:r>
        <w:rPr>
          <w:color w:val="333333"/>
        </w:rPr>
        <w:t>似，导入</w:t>
      </w:r>
      <w:r>
        <w:rPr>
          <w:color w:val="333333"/>
          <w:spacing w:val="2"/>
        </w:rPr>
        <w:t xml:space="preserve"> </w:t>
      </w:r>
      <w:r>
        <w:rPr>
          <w:rFonts w:hint="eastAsia" w:ascii="Noto Sans CJK JP Regular" w:hAnsi="Noto Sans CJK JP Regular" w:eastAsia="Noto Sans CJK JP Regular"/>
          <w:color w:val="333333"/>
        </w:rPr>
        <w:t xml:space="preserve">“   </w:t>
      </w:r>
      <w:r>
        <w:rPr>
          <w:rFonts w:hint="eastAsia" w:ascii="Noto Sans CJK JP Regular" w:hAnsi="Noto Sans CJK JP Regular" w:eastAsia="Noto Sans CJK JP Regular"/>
          <w:color w:val="333333"/>
          <w:spacing w:val="35"/>
        </w:rPr>
        <w:t xml:space="preserve"> </w:t>
      </w:r>
      <w:r>
        <w:rPr>
          <w:color w:val="333333"/>
        </w:rPr>
        <w:t>料</w:t>
      </w:r>
      <w:r>
        <w:rPr>
          <w:color w:val="333333"/>
          <w:spacing w:val="22"/>
        </w:rPr>
        <w:t xml:space="preserve"> </w:t>
      </w:r>
      <w:r>
        <w:rPr>
          <w:rFonts w:hint="eastAsia" w:ascii="Noto Sans CJK JP Regular" w:hAnsi="Noto Sans CJK JP Regular" w:eastAsia="Noto Sans CJK JP Regular"/>
          <w:color w:val="333333"/>
        </w:rPr>
        <w:t>--</w:t>
      </w:r>
      <w:r>
        <w:rPr>
          <w:rFonts w:hint="eastAsia" w:ascii="Noto Sans CJK JP Regular" w:hAnsi="Noto Sans CJK JP Regular" w:eastAsia="Noto Sans CJK JP Regular"/>
          <w:color w:val="333333"/>
        </w:rPr>
        <w:tab/>
      </w:r>
      <w:r>
        <w:rPr>
          <w:rFonts w:hint="eastAsia" w:ascii="Noto Sans CJK JP Regular" w:hAnsi="Noto Sans CJK JP Regular" w:eastAsia="Noto Sans CJK JP Regular"/>
          <w:color w:val="333333"/>
        </w:rPr>
        <w:t>c-service-manage-media</w:t>
      </w:r>
      <w:r>
        <w:rPr>
          <w:rFonts w:hint="eastAsia" w:ascii="Noto Sans CJK JP Regular" w:hAnsi="Noto Sans CJK JP Regular" w:eastAsia="Noto Sans CJK JP Regular"/>
          <w:color w:val="333333"/>
          <w:spacing w:val="39"/>
        </w:rPr>
        <w:t xml:space="preserve"> </w:t>
      </w:r>
      <w:r>
        <w:rPr>
          <w:color w:val="333333"/>
        </w:rPr>
        <w:t>程，工程结构如下：</w:t>
      </w:r>
    </w:p>
    <w:p>
      <w:pPr>
        <w:spacing w:after="0" w:line="268" w:lineRule="auto"/>
        <w:sectPr>
          <w:headerReference r:id="rId25" w:type="default"/>
          <w:footerReference r:id="rId26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pict>
          <v:group id="_x0000_s1134" o:spid="_x0000_s1134" o:spt="203" style="position:absolute;left:0pt;margin-left:0pt;margin-top:0pt;height:367.2pt;width:595pt;mso-position-horizontal-relative:page;mso-position-vertical-relative:page;z-index:3072;mso-width-relative:page;mso-height-relative:page;" coordsize="11900,7344">
            <o:lock v:ext="edit"/>
            <v:shape id="_x0000_s1135" o:spid="_x0000_s1135" o:spt="75" type="#_x0000_t75" style="position:absolute;left:3152;top:1120;height:6224;width:5612;" filled="f" stroked="f" coordsize="21600,21600">
              <v:path/>
              <v:fill on="f" focussize="0,0"/>
              <v:stroke on="f"/>
              <v:imagedata r:id="rId83" o:title=""/>
              <o:lock v:ext="edit" aspectratio="t"/>
            </v:shape>
            <v:shape id="_x0000_s1136" o:spid="_x0000_s1136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2"/>
        </w:rPr>
      </w:pPr>
    </w:p>
    <w:p>
      <w:pPr>
        <w:tabs>
          <w:tab w:val="left" w:pos="1875"/>
        </w:tabs>
        <w:spacing w:before="21"/>
        <w:ind w:left="1047" w:right="0" w:firstLine="0"/>
        <w:jc w:val="left"/>
        <w:rPr>
          <w:rFonts w:hint="eastAsia" w:ascii="Droid Sans Fallback" w:eastAsia="Droid Sans Fallback"/>
          <w:sz w:val="34"/>
        </w:rPr>
      </w:pPr>
      <w:bookmarkStart w:id="53" w:name="6.3上传文件"/>
      <w:bookmarkEnd w:id="53"/>
      <w:r>
        <w:rPr>
          <w:rFonts w:ascii="DejaVu Sans" w:eastAsia="DejaVu Sans"/>
          <w:b/>
          <w:color w:val="333333"/>
          <w:sz w:val="34"/>
        </w:rPr>
        <w:t>6.3</w:t>
      </w:r>
      <w:r>
        <w:rPr>
          <w:rFonts w:ascii="DejaVu Sans" w:eastAsia="DejaVu Sans"/>
          <w:b/>
          <w:color w:val="333333"/>
          <w:sz w:val="34"/>
        </w:rPr>
        <w:tab/>
      </w:r>
      <w:r>
        <w:rPr>
          <w:rFonts w:hint="eastAsia" w:ascii="Droid Sans Fallback" w:eastAsia="Droid Sans Fallback"/>
          <w:color w:val="333333"/>
          <w:sz w:val="34"/>
        </w:rPr>
        <w:t>传文件</w:t>
      </w:r>
    </w:p>
    <w:p>
      <w:pPr>
        <w:pStyle w:val="7"/>
        <w:spacing w:line="20" w:lineRule="exact"/>
        <w:ind w:left="1042"/>
        <w:rPr>
          <w:sz w:val="2"/>
        </w:rPr>
      </w:pPr>
      <w:r>
        <w:rPr>
          <w:sz w:val="2"/>
        </w:rPr>
        <w:pict>
          <v:group id="_x0000_s1137" o:spid="_x0000_s1137" o:spt="203" style="height:0.75pt;width:490pt;" coordsize="9800,15">
            <o:lock v:ext="edit"/>
            <v:line id="_x0000_s1138" o:spid="_x0000_s1138" o:spt="20" style="position:absolute;left:0;top:8;height:0;width:979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4"/>
        <w:numPr>
          <w:ilvl w:val="1"/>
          <w:numId w:val="8"/>
        </w:numPr>
        <w:tabs>
          <w:tab w:val="left" w:pos="2083"/>
          <w:tab w:val="left" w:pos="2084"/>
        </w:tabs>
        <w:spacing w:before="125" w:after="0" w:line="240" w:lineRule="auto"/>
        <w:ind w:left="2083" w:right="0" w:hanging="869"/>
        <w:jc w:val="left"/>
      </w:pPr>
      <w:bookmarkStart w:id="54" w:name="6.3.1 断点续传解决方案"/>
      <w:bookmarkEnd w:id="54"/>
      <w:bookmarkStart w:id="55" w:name="6.3.1 断点续传解决方案"/>
      <w:bookmarkEnd w:id="55"/>
      <w:r>
        <w:rPr>
          <w:color w:val="333333"/>
        </w:rPr>
        <w:t>点续传解决方案</w:t>
      </w:r>
    </w:p>
    <w:p>
      <w:pPr>
        <w:pStyle w:val="7"/>
        <w:spacing w:before="123" w:line="199" w:lineRule="auto"/>
        <w:ind w:left="1242" w:right="1096"/>
        <w:jc w:val="both"/>
      </w:pPr>
      <w:r>
        <w:rPr>
          <w:color w:val="333333"/>
        </w:rPr>
        <w:t xml:space="preserve">常视频文件都比较大，所以对于媒资系统上传文件的需求要满足大文件的上传要求。    </w:t>
      </w:r>
      <w:r>
        <w:rPr>
          <w:rFonts w:hint="eastAsia" w:ascii="Noto Sans CJK JP Regular" w:eastAsia="Noto Sans CJK JP Regular"/>
          <w:color w:val="333333"/>
        </w:rPr>
        <w:t>ttp</w:t>
      </w:r>
      <w:r>
        <w:rPr>
          <w:rFonts w:hint="eastAsia" w:ascii="Noto Sans CJK JP Regular" w:eastAsia="Noto Sans CJK JP Regular"/>
          <w:color w:val="333333"/>
          <w:spacing w:val="8"/>
        </w:rPr>
        <w:t xml:space="preserve">    </w:t>
      </w:r>
      <w:r>
        <w:rPr>
          <w:color w:val="333333"/>
        </w:rPr>
        <w:t>议本身对上传文件大没有限制，但是客户的网络环境质量、电脑硬件环境等参差不齐，如果一个大文件快上传完了网断了，电断了没  上传完成，需要客户重新上传，这是致命的，所以对于大文件上传的要求最基本的是断点续传。</w:t>
      </w:r>
    </w:p>
    <w:p>
      <w:pPr>
        <w:pStyle w:val="7"/>
        <w:spacing w:before="121"/>
        <w:ind w:left="1242"/>
      </w:pPr>
      <w:r>
        <w:rPr>
          <w:color w:val="333333"/>
          <w:w w:val="105"/>
        </w:rPr>
        <w:t>么是断点续传：</w:t>
      </w:r>
    </w:p>
    <w:p>
      <w:pPr>
        <w:pStyle w:val="7"/>
        <w:spacing w:before="135" w:line="206" w:lineRule="auto"/>
        <w:ind w:left="1242" w:right="1046" w:firstLine="50"/>
        <w:jc w:val="both"/>
      </w:pPr>
      <w:r>
        <w:rPr>
          <w:color w:val="333333"/>
        </w:rPr>
        <w:t xml:space="preserve">用百度百科：断点续传指的是在下载或上传时，将下载或上传任务（一个文件或一个压缩包）人为的划分为几个  分，每一个部分采用一个线程进行上传或下载，如果碰到网络故障，可以从已经上传或下载的部分开始继续上传   </w:t>
      </w:r>
      <w:r>
        <w:rPr>
          <w:color w:val="333333"/>
          <w:w w:val="105"/>
        </w:rPr>
        <w:t>载未完成的部分，而没有必要从头开始上传下载，断点续传可以提高节省操作时间，提高用户体验性。</w:t>
      </w:r>
    </w:p>
    <w:p>
      <w:pPr>
        <w:pStyle w:val="7"/>
        <w:spacing w:before="129"/>
        <w:ind w:left="1242"/>
        <w:jc w:val="both"/>
      </w:pPr>
      <w:r>
        <w:rPr>
          <w:color w:val="333333"/>
          <w:w w:val="105"/>
        </w:rPr>
        <w:t>下图：</w:t>
      </w:r>
    </w:p>
    <w:p>
      <w:pPr>
        <w:spacing w:after="0"/>
        <w:jc w:val="both"/>
        <w:sectPr>
          <w:headerReference r:id="rId27" w:type="default"/>
          <w:footerReference r:id="rId28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ind w:left="959"/>
        <w:rPr>
          <w:sz w:val="20"/>
        </w:rPr>
      </w:pPr>
      <w:r>
        <w:rPr>
          <w:sz w:val="20"/>
        </w:rPr>
        <w:drawing>
          <wp:inline distT="0" distB="0" distL="0" distR="0">
            <wp:extent cx="6368415" cy="438785"/>
            <wp:effectExtent l="0" t="0" r="0" b="0"/>
            <wp:docPr id="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1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715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"/>
        <w:rPr>
          <w:sz w:val="1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182880</wp:posOffset>
            </wp:positionV>
            <wp:extent cx="5544820" cy="2809875"/>
            <wp:effectExtent l="0" t="0" r="0" b="0"/>
            <wp:wrapTopAndBottom/>
            <wp:docPr id="7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7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781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sz w:val="15"/>
        </w:rPr>
      </w:pPr>
    </w:p>
    <w:p>
      <w:pPr>
        <w:pStyle w:val="7"/>
        <w:spacing w:before="58"/>
        <w:ind w:left="1242"/>
      </w:pPr>
      <w:r>
        <w:rPr>
          <w:color w:val="333333"/>
          <w:w w:val="105"/>
        </w:rPr>
        <w:t>传流程如下：</w:t>
      </w:r>
    </w:p>
    <w:p>
      <w:pPr>
        <w:pStyle w:val="7"/>
        <w:spacing w:before="116"/>
        <w:ind w:left="1353"/>
      </w:pPr>
      <w:r>
        <w:rPr>
          <w:color w:val="333333"/>
          <w:w w:val="105"/>
        </w:rPr>
        <w:t>上传前先把文件分成块</w:t>
      </w:r>
    </w:p>
    <w:p>
      <w:pPr>
        <w:pStyle w:val="7"/>
        <w:spacing w:before="100" w:line="319" w:lineRule="auto"/>
        <w:ind w:left="1353" w:right="4691"/>
      </w:pPr>
      <w:r>
        <w:rPr>
          <w:color w:val="333333"/>
        </w:rPr>
        <w:t>一块一块的上传，上传中断后重新上传，已上传的分块则不用再上传</w:t>
      </w:r>
      <w:r>
        <w:rPr>
          <w:color w:val="333333"/>
          <w:w w:val="105"/>
        </w:rPr>
        <w:t>各分块上传完成最后合并文件</w:t>
      </w:r>
    </w:p>
    <w:p>
      <w:pPr>
        <w:pStyle w:val="7"/>
        <w:spacing w:before="13"/>
        <w:rPr>
          <w:sz w:val="23"/>
        </w:rPr>
      </w:pPr>
    </w:p>
    <w:p>
      <w:pPr>
        <w:pStyle w:val="7"/>
        <w:ind w:left="1242"/>
      </w:pPr>
      <w:r>
        <w:rPr>
          <w:color w:val="333333"/>
          <w:w w:val="105"/>
        </w:rPr>
        <w:t>件下载则同理。</w:t>
      </w:r>
    </w:p>
    <w:p>
      <w:pPr>
        <w:pStyle w:val="7"/>
        <w:spacing w:before="18"/>
        <w:rPr>
          <w:sz w:val="30"/>
        </w:rPr>
      </w:pPr>
    </w:p>
    <w:p>
      <w:pPr>
        <w:pStyle w:val="4"/>
        <w:numPr>
          <w:ilvl w:val="1"/>
          <w:numId w:val="8"/>
        </w:numPr>
        <w:tabs>
          <w:tab w:val="left" w:pos="2083"/>
          <w:tab w:val="left" w:pos="2084"/>
        </w:tabs>
        <w:spacing w:before="0" w:after="0" w:line="240" w:lineRule="auto"/>
        <w:ind w:left="2083" w:right="0" w:hanging="869"/>
        <w:jc w:val="left"/>
      </w:pPr>
      <w:bookmarkStart w:id="56" w:name="6.3.2 文件分块与合并"/>
      <w:bookmarkEnd w:id="56"/>
      <w:bookmarkStart w:id="57" w:name="6.3.2 文件分块与合并"/>
      <w:bookmarkEnd w:id="57"/>
      <w:r>
        <w:rPr>
          <w:color w:val="333333"/>
        </w:rPr>
        <w:t>件分块与合并</w:t>
      </w:r>
    </w:p>
    <w:p>
      <w:pPr>
        <w:pStyle w:val="7"/>
        <w:spacing w:before="75"/>
        <w:ind w:left="1242"/>
      </w:pPr>
      <w:r>
        <w:rPr>
          <w:color w:val="333333"/>
          <w:w w:val="105"/>
        </w:rPr>
        <w:t xml:space="preserve">了更好的理解文件分块上传的原理，下边用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ava </w:t>
      </w:r>
      <w:r>
        <w:rPr>
          <w:color w:val="333333"/>
          <w:w w:val="105"/>
        </w:rPr>
        <w:t>码测试文件的分块与合并。</w:t>
      </w:r>
    </w:p>
    <w:p>
      <w:pPr>
        <w:pStyle w:val="11"/>
        <w:numPr>
          <w:ilvl w:val="2"/>
          <w:numId w:val="8"/>
        </w:numPr>
        <w:tabs>
          <w:tab w:val="left" w:pos="2056"/>
          <w:tab w:val="left" w:pos="2057"/>
        </w:tabs>
        <w:spacing w:before="90" w:after="0" w:line="307" w:lineRule="auto"/>
        <w:ind w:left="1242" w:right="8900" w:hanging="56"/>
        <w:jc w:val="left"/>
        <w:rPr>
          <w:sz w:val="19"/>
        </w:rPr>
      </w:pPr>
      <w:bookmarkStart w:id="58" w:name="6.3.2.1文件分块"/>
      <w:bookmarkEnd w:id="58"/>
      <w:bookmarkStart w:id="59" w:name="6.3.2.1文件分块"/>
      <w:bookmarkEnd w:id="59"/>
      <w:r>
        <w:rPr>
          <w:color w:val="333333"/>
          <w:w w:val="105"/>
          <w:sz w:val="24"/>
        </w:rPr>
        <w:t>件分块</w:t>
      </w:r>
      <w:r>
        <w:rPr>
          <w:color w:val="333333"/>
          <w:sz w:val="19"/>
        </w:rPr>
        <w:t xml:space="preserve">件分块的流程如下： </w:t>
      </w:r>
      <w:r>
        <w:rPr>
          <w:color w:val="333333"/>
          <w:w w:val="105"/>
          <w:sz w:val="19"/>
        </w:rPr>
        <w:t>获取源文件长度</w:t>
      </w:r>
    </w:p>
    <w:p>
      <w:pPr>
        <w:pStyle w:val="7"/>
        <w:spacing w:before="15"/>
        <w:ind w:left="1353"/>
      </w:pPr>
      <w:r>
        <w:rPr>
          <w:color w:val="333333"/>
          <w:w w:val="105"/>
        </w:rPr>
        <w:t>根据设定的分块文件的大小计算出块数</w:t>
      </w:r>
    </w:p>
    <w:p>
      <w:pPr>
        <w:pStyle w:val="7"/>
        <w:spacing w:before="101"/>
        <w:ind w:left="1353"/>
      </w:pPr>
      <w:r>
        <w:rPr>
          <w:color w:val="333333"/>
          <w:w w:val="105"/>
        </w:rPr>
        <w:t>从源文件读数据依次向每一个块文件写数据。</w:t>
      </w:r>
    </w:p>
    <w:p>
      <w:pPr>
        <w:pStyle w:val="7"/>
        <w:spacing w:before="11"/>
        <w:rPr>
          <w:sz w:val="8"/>
        </w:rPr>
      </w:pPr>
      <w:r>
        <w:pict>
          <v:group id="_x0000_s1139" o:spid="_x0000_s1139" o:spt="203" style="position:absolute;left:0pt;margin-left:52.5pt;margin-top:9.9pt;height:138.55pt;width:490pt;mso-position-horizontal-relative:page;mso-wrap-distance-bottom:0pt;mso-wrap-distance-top:0pt;z-index:1024;mso-width-relative:page;mso-height-relative:page;" coordorigin="1050,198" coordsize="9800,2771">
            <o:lock v:ext="edit"/>
            <v:shape id="_x0000_s1140" o:spid="_x0000_s1140" style="position:absolute;left:1057;top:205;height:2755;width:9785;" fillcolor="#F8F8F8" filled="t" stroked="f" coordorigin="1058,206" coordsize="9785,2755" path="m10842,2961l1058,2961,1058,243,1060,227,1067,215,1079,208,1095,206,10804,206,10821,208,10833,215,10840,227,10842,243,10842,2961xe">
              <v:path arrowok="t"/>
              <v:fill on="t" focussize="0,0"/>
              <v:stroke on="f"/>
              <v:imagedata o:title=""/>
              <o:lock v:ext="edit"/>
            </v:shape>
            <v:shape id="_x0000_s1141" o:spid="_x0000_s1141" style="position:absolute;left:1057;top:205;height:2755;width:9785;" filled="f" stroked="t" coordorigin="1058,206" coordsize="9785,2755" path="m1058,2961l1058,243,1060,227,1067,215,1079,208,1095,206,10804,206,10821,208,10833,215,10840,227,10842,243,10842,2961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42" o:spid="_x0000_s1142" o:spt="202" type="#_x0000_t202" style="position:absolute;left:1050;top:198;height:2771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4"/>
                      <w:ind w:left="34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试文件分块方法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0"/>
                        <w:sz w:val="17"/>
                      </w:rPr>
                      <w:t>@Test</w:t>
                    </w:r>
                  </w:p>
                  <w:p>
                    <w:pPr>
                      <w:spacing w:before="72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73"/>
                      <w:ind w:left="10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ff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tabs>
                        <w:tab w:val="left" w:pos="1212"/>
                      </w:tabs>
                      <w:spacing w:before="73" w:line="328" w:lineRule="auto"/>
                      <w:ind w:left="1019" w:right="4337" w:hanging="67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5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2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25"/>
                        <w:sz w:val="17"/>
                      </w:rPr>
                      <w:t xml:space="preserve">File sourceFile = new File("d:/logo.png");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ff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; 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>File chunkFolder = new File(chunkPath); if(!chunkFolder.exists()){</w:t>
                    </w:r>
                  </w:p>
                  <w:p>
                    <w:pPr>
                      <w:spacing w:before="10" w:line="240" w:lineRule="auto"/>
                      <w:rPr>
                        <w:rFonts w:ascii="Droid Sans Fallback"/>
                        <w:sz w:val="10"/>
                      </w:rPr>
                    </w:pPr>
                  </w:p>
                  <w:p>
                    <w:pPr>
                      <w:spacing w:before="0"/>
                      <w:ind w:left="14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headerReference r:id="rId29" w:type="default"/>
          <w:footerReference r:id="rId30" w:type="default"/>
          <w:pgSz w:w="11900" w:h="16820"/>
          <w:pgMar w:top="38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pict>
          <v:group id="_x0000_s1143" o:spid="_x0000_s1143" o:spt="203" style="position:absolute;left:0pt;margin-left:0pt;margin-top:0pt;height:519.7pt;width:595pt;mso-position-horizontal-relative:page;mso-position-vertical-relative:page;z-index:-50176;mso-width-relative:page;mso-height-relative:page;" coordsize="11900,10394">
            <o:lock v:ext="edit"/>
            <v:shape id="_x0000_s1144" o:spid="_x0000_s1144" style="position:absolute;left:1057;top:1120;height:9266;width:9785;" fillcolor="#F8F8F8" filled="t" stroked="f" coordorigin="1058,1120" coordsize="9785,9266" path="m10805,10386l1095,10386,1079,10384,1067,10377,1060,10365,1058,10348,1058,1120,10842,1120,10842,10348,10840,10365,10833,10377,10821,10384,10805,10386xe">
              <v:path arrowok="t"/>
              <v:fill on="t" focussize="0,0"/>
              <v:stroke on="f"/>
              <v:imagedata o:title=""/>
              <o:lock v:ext="edit"/>
            </v:shape>
            <v:shape id="_x0000_s1145" o:spid="_x0000_s1145" style="position:absolute;left:1410;top:-403350;height:12350;width:13040;" filled="f" stroked="t" coordorigin="1410,-403350" coordsize="13040,12350" path="m1058,10348l1058,1120m10842,1120l10842,10348,10840,10365,10833,10377,10821,10384,10805,10386,1095,10386,1079,10384,1067,10377,1060,10365,1058,10348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46" o:spid="_x0000_s1146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18"/>
        </w:rPr>
      </w:pPr>
    </w:p>
    <w:p>
      <w:pPr>
        <w:spacing w:before="71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块 大 小</w:t>
      </w:r>
    </w:p>
    <w:p>
      <w:pPr>
        <w:spacing w:before="20"/>
        <w:ind w:left="2069" w:right="0" w:firstLine="0"/>
        <w:jc w:val="left"/>
        <w:rPr>
          <w:sz w:val="17"/>
        </w:rPr>
      </w:pPr>
      <w:r>
        <w:rPr>
          <w:color w:val="333333"/>
          <w:w w:val="120"/>
          <w:sz w:val="17"/>
        </w:rPr>
        <w:t>long chunkSize = 1024*1024*1;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块 数 量</w:t>
      </w:r>
    </w:p>
    <w:p>
      <w:pPr>
        <w:spacing w:before="20" w:line="328" w:lineRule="auto"/>
        <w:ind w:left="2069" w:right="1376" w:firstLine="0"/>
        <w:jc w:val="left"/>
        <w:rPr>
          <w:sz w:val="17"/>
        </w:rPr>
      </w:pP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3"/>
          <w:sz w:val="17"/>
        </w:rPr>
        <w:t>un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88"/>
          <w:sz w:val="17"/>
        </w:rPr>
        <w:t>N</w:t>
      </w:r>
      <w:r>
        <w:rPr>
          <w:color w:val="333333"/>
          <w:w w:val="103"/>
          <w:sz w:val="17"/>
        </w:rPr>
        <w:t>u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*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8"/>
          <w:sz w:val="17"/>
        </w:rPr>
        <w:t>0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/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9"/>
          <w:sz w:val="17"/>
        </w:rPr>
        <w:t>z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3"/>
          <w:sz w:val="17"/>
        </w:rPr>
        <w:t>hu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88"/>
          <w:sz w:val="17"/>
        </w:rPr>
        <w:t>N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8"/>
          <w:sz w:val="17"/>
        </w:rPr>
        <w:t>&lt;=</w:t>
      </w:r>
      <w:r>
        <w:rPr>
          <w:color w:val="333333"/>
          <w:spacing w:val="-1"/>
          <w:w w:val="108"/>
          <w:sz w:val="17"/>
        </w:rPr>
        <w:t>0</w:t>
      </w:r>
      <w:r>
        <w:rPr>
          <w:color w:val="333333"/>
          <w:w w:val="154"/>
          <w:sz w:val="17"/>
        </w:rPr>
        <w:t>){</w:t>
      </w:r>
    </w:p>
    <w:p>
      <w:pPr>
        <w:spacing w:before="0" w:line="197" w:lineRule="exact"/>
        <w:ind w:left="2455" w:right="0" w:firstLine="0"/>
        <w:jc w:val="left"/>
        <w:rPr>
          <w:sz w:val="17"/>
        </w:rPr>
      </w:pPr>
      <w:r>
        <w:rPr>
          <w:color w:val="333333"/>
          <w:w w:val="110"/>
          <w:sz w:val="17"/>
        </w:rPr>
        <w:t>chunkNum = 1;</w:t>
      </w:r>
    </w:p>
    <w:p>
      <w:pPr>
        <w:spacing w:before="73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冲区大小</w:t>
      </w:r>
    </w:p>
    <w:p>
      <w:pPr>
        <w:spacing w:before="20"/>
        <w:ind w:left="2069" w:right="0" w:firstLine="0"/>
        <w:jc w:val="left"/>
        <w:rPr>
          <w:sz w:val="17"/>
        </w:rPr>
      </w:pPr>
      <w:r>
        <w:rPr>
          <w:color w:val="333333"/>
          <w:w w:val="115"/>
          <w:sz w:val="17"/>
        </w:rPr>
        <w:t>byte[] b = new byte[1024];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8"/>
          <w:sz w:val="17"/>
        </w:rPr>
        <w:t>//</w:t>
      </w:r>
      <w:r>
        <w:rPr>
          <w:color w:val="333333"/>
          <w:spacing w:val="7"/>
          <w:sz w:val="17"/>
        </w:rPr>
        <w:t xml:space="preserve">   </w:t>
      </w:r>
      <w:r>
        <w:rPr>
          <w:rFonts w:hint="eastAsia" w:ascii="Droid Sans Fallback" w:eastAsia="Droid Sans Fallback"/>
          <w:color w:val="333333"/>
          <w:w w:val="103"/>
          <w:sz w:val="17"/>
        </w:rPr>
        <w:t>用</w:t>
      </w:r>
      <w:r>
        <w:rPr>
          <w:rFonts w:hint="eastAsia" w:ascii="Droid Sans Fallback" w:eastAsia="Droid Sans Fallback"/>
          <w:color w:val="333333"/>
          <w:spacing w:val="3"/>
          <w:sz w:val="17"/>
        </w:rPr>
        <w:t xml:space="preserve">  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7"/>
          <w:sz w:val="17"/>
        </w:rPr>
        <w:t xml:space="preserve">   </w:t>
      </w:r>
      <w:r>
        <w:rPr>
          <w:rFonts w:hint="eastAsia" w:ascii="Droid Sans Fallback" w:eastAsia="Droid Sans Fallback"/>
          <w:color w:val="333333"/>
          <w:w w:val="103"/>
          <w:sz w:val="17"/>
        </w:rPr>
        <w:t>问文件</w:t>
      </w:r>
    </w:p>
    <w:p>
      <w:pPr>
        <w:spacing w:before="20"/>
        <w:ind w:left="2069" w:right="0" w:firstLine="0"/>
        <w:jc w:val="left"/>
        <w:rPr>
          <w:sz w:val="17"/>
        </w:rPr>
      </w:pP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96"/>
          <w:sz w:val="17"/>
        </w:rPr>
        <w:t>A</w:t>
      </w:r>
      <w:r>
        <w:rPr>
          <w:color w:val="333333"/>
          <w:w w:val="114"/>
          <w:sz w:val="17"/>
        </w:rPr>
        <w:t>cc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74"/>
          <w:sz w:val="17"/>
        </w:rPr>
        <w:t>"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>);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块</w:t>
      </w:r>
    </w:p>
    <w:p>
      <w:pPr>
        <w:spacing w:before="20"/>
        <w:ind w:left="2069" w:right="0" w:firstLine="0"/>
        <w:jc w:val="left"/>
        <w:rPr>
          <w:sz w:val="17"/>
        </w:rPr>
      </w:pPr>
      <w:r>
        <w:rPr>
          <w:color w:val="333333"/>
          <w:w w:val="153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8"/>
          <w:sz w:val="17"/>
        </w:rPr>
        <w:t>=</w:t>
      </w:r>
      <w:r>
        <w:rPr>
          <w:color w:val="333333"/>
          <w:spacing w:val="-1"/>
          <w:w w:val="108"/>
          <w:sz w:val="17"/>
        </w:rPr>
        <w:t>0</w:t>
      </w:r>
      <w:r>
        <w:rPr>
          <w:color w:val="333333"/>
          <w:w w:val="154"/>
          <w:sz w:val="17"/>
        </w:rPr>
        <w:t>;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&lt;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88"/>
          <w:sz w:val="17"/>
        </w:rPr>
        <w:t>N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68"/>
          <w:sz w:val="17"/>
        </w:rPr>
        <w:t>m</w:t>
      </w:r>
      <w:r>
        <w:rPr>
          <w:color w:val="333333"/>
          <w:w w:val="154"/>
          <w:sz w:val="17"/>
        </w:rPr>
        <w:t>;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++</w:t>
      </w:r>
      <w:r>
        <w:rPr>
          <w:color w:val="333333"/>
          <w:w w:val="154"/>
          <w:sz w:val="17"/>
        </w:rPr>
        <w:t>){</w:t>
      </w:r>
    </w:p>
    <w:p>
      <w:pPr>
        <w:spacing w:before="10"/>
        <w:ind w:left="2455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建分块文件</w:t>
      </w:r>
    </w:p>
    <w:p>
      <w:pPr>
        <w:spacing w:before="20" w:line="328" w:lineRule="auto"/>
        <w:ind w:left="2455" w:right="5583" w:firstLine="0"/>
        <w:jc w:val="left"/>
        <w:rPr>
          <w:sz w:val="17"/>
        </w:rPr>
      </w:pPr>
      <w:r>
        <w:rPr>
          <w:color w:val="333333"/>
          <w:w w:val="130"/>
          <w:sz w:val="17"/>
        </w:rPr>
        <w:t xml:space="preserve">File </w:t>
      </w:r>
      <w:r>
        <w:rPr>
          <w:color w:val="333333"/>
          <w:w w:val="135"/>
          <w:sz w:val="17"/>
        </w:rPr>
        <w:t xml:space="preserve">file </w:t>
      </w:r>
      <w:r>
        <w:rPr>
          <w:color w:val="333333"/>
          <w:w w:val="130"/>
          <w:sz w:val="17"/>
        </w:rPr>
        <w:t xml:space="preserve">= </w:t>
      </w:r>
      <w:r>
        <w:rPr>
          <w:color w:val="333333"/>
          <w:w w:val="125"/>
          <w:sz w:val="17"/>
        </w:rPr>
        <w:t xml:space="preserve">new </w:t>
      </w:r>
      <w:r>
        <w:rPr>
          <w:color w:val="333333"/>
          <w:w w:val="130"/>
          <w:sz w:val="17"/>
        </w:rPr>
        <w:t xml:space="preserve">File(chunkPath+i); 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05"/>
          <w:sz w:val="17"/>
        </w:rPr>
        <w:t>oo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8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 xml:space="preserve">();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){</w:t>
      </w:r>
    </w:p>
    <w:p>
      <w:pPr>
        <w:spacing w:before="0" w:line="249" w:lineRule="exact"/>
        <w:ind w:left="2842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分块文件中写数据</w:t>
      </w:r>
    </w:p>
    <w:p>
      <w:pPr>
        <w:spacing w:before="21" w:line="328" w:lineRule="auto"/>
        <w:ind w:left="2842" w:right="2919" w:firstLine="0"/>
        <w:jc w:val="left"/>
        <w:rPr>
          <w:sz w:val="17"/>
        </w:rPr>
      </w:pP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 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46"/>
          <w:sz w:val="17"/>
        </w:rPr>
        <w:t>r</w:t>
      </w:r>
      <w:r>
        <w:rPr>
          <w:color w:val="333333"/>
          <w:w w:val="76"/>
          <w:sz w:val="17"/>
        </w:rPr>
        <w:t>w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25"/>
          <w:sz w:val="17"/>
        </w:rPr>
        <w:t>int len = ‐1;</w:t>
      </w:r>
    </w:p>
    <w:p>
      <w:pPr>
        <w:spacing w:before="0" w:line="328" w:lineRule="auto"/>
        <w:ind w:left="3228" w:right="5193" w:hanging="387"/>
        <w:jc w:val="left"/>
        <w:rPr>
          <w:sz w:val="17"/>
        </w:rPr>
      </w:pPr>
      <w:r>
        <w:rPr>
          <w:color w:val="333333"/>
          <w:w w:val="76"/>
          <w:sz w:val="17"/>
        </w:rPr>
        <w:t>w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((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54"/>
          <w:sz w:val="17"/>
        </w:rPr>
        <w:t>))!</w:t>
      </w:r>
      <w:r>
        <w:rPr>
          <w:color w:val="333333"/>
          <w:w w:val="108"/>
          <w:sz w:val="17"/>
        </w:rPr>
        <w:t>=</w:t>
      </w:r>
      <w:r>
        <w:rPr>
          <w:color w:val="333333"/>
          <w:w w:val="154"/>
          <w:sz w:val="17"/>
        </w:rPr>
        <w:t>‐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 xml:space="preserve">){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08"/>
          <w:sz w:val="17"/>
        </w:rPr>
        <w:t>0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30"/>
          <w:sz w:val="17"/>
        </w:rPr>
        <w:t>if(file.length()&gt;chunkSize){</w:t>
      </w:r>
    </w:p>
    <w:p>
      <w:pPr>
        <w:spacing w:before="0" w:line="196" w:lineRule="exact"/>
        <w:ind w:left="3614" w:right="0" w:firstLine="0"/>
        <w:jc w:val="left"/>
        <w:rPr>
          <w:sz w:val="17"/>
        </w:rPr>
      </w:pPr>
      <w:r>
        <w:rPr>
          <w:color w:val="333333"/>
          <w:w w:val="120"/>
          <w:sz w:val="17"/>
        </w:rPr>
        <w:t>break;</w:t>
      </w:r>
    </w:p>
    <w:p>
      <w:pPr>
        <w:spacing w:before="72"/>
        <w:ind w:left="3228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2842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2842" w:right="0" w:firstLine="0"/>
        <w:jc w:val="left"/>
        <w:rPr>
          <w:sz w:val="17"/>
        </w:rPr>
      </w:pP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4"/>
          <w:sz w:val="17"/>
        </w:rPr>
        <w:t>);</w:t>
      </w:r>
    </w:p>
    <w:p>
      <w:pPr>
        <w:spacing w:before="73"/>
        <w:ind w:left="2455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5" w:line="240" w:lineRule="auto"/>
        <w:rPr>
          <w:sz w:val="23"/>
        </w:rPr>
      </w:pPr>
    </w:p>
    <w:p>
      <w:pPr>
        <w:spacing w:before="71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30"/>
          <w:sz w:val="17"/>
        </w:rPr>
        <w:t>raf_read.close();</w:t>
      </w:r>
    </w:p>
    <w:p>
      <w:pPr>
        <w:spacing w:before="5" w:line="240" w:lineRule="auto"/>
        <w:rPr>
          <w:sz w:val="23"/>
        </w:rPr>
      </w:pPr>
    </w:p>
    <w:p>
      <w:pPr>
        <w:spacing w:before="71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25"/>
        </w:rPr>
      </w:pPr>
    </w:p>
    <w:p>
      <w:pPr>
        <w:pStyle w:val="6"/>
        <w:numPr>
          <w:ilvl w:val="2"/>
          <w:numId w:val="8"/>
        </w:numPr>
        <w:tabs>
          <w:tab w:val="left" w:pos="2056"/>
          <w:tab w:val="left" w:pos="2057"/>
        </w:tabs>
        <w:spacing w:before="47" w:after="0" w:line="240" w:lineRule="auto"/>
        <w:ind w:left="1242" w:right="0" w:hanging="56"/>
        <w:jc w:val="left"/>
      </w:pPr>
      <w:bookmarkStart w:id="60" w:name="6.3.2.2文件合并"/>
      <w:bookmarkEnd w:id="60"/>
      <w:bookmarkStart w:id="61" w:name="6.3.2.2文件合并"/>
      <w:bookmarkEnd w:id="61"/>
      <w:r>
        <w:rPr>
          <w:color w:val="333333"/>
        </w:rPr>
        <w:t>件合并</w:t>
      </w:r>
    </w:p>
    <w:p>
      <w:pPr>
        <w:pStyle w:val="7"/>
        <w:spacing w:before="119"/>
        <w:ind w:left="1242"/>
      </w:pPr>
      <w:r>
        <w:rPr>
          <w:color w:val="333333"/>
        </w:rPr>
        <w:t>件合并流程：</w:t>
      </w:r>
    </w:p>
    <w:p>
      <w:pPr>
        <w:pStyle w:val="7"/>
        <w:spacing w:before="116" w:line="309" w:lineRule="auto"/>
        <w:ind w:left="1353" w:right="6252"/>
      </w:pPr>
      <w:r>
        <w:rPr>
          <w:color w:val="333333"/>
        </w:rPr>
        <w:t>找到要合并的文件并按文件合并的先后进行排序。</w:t>
      </w:r>
      <w:r>
        <w:rPr>
          <w:color w:val="333333"/>
          <w:w w:val="105"/>
        </w:rPr>
        <w:t>创建合并文件</w:t>
      </w:r>
    </w:p>
    <w:p>
      <w:pPr>
        <w:pStyle w:val="7"/>
        <w:spacing w:line="348" w:lineRule="exact"/>
        <w:ind w:left="1353"/>
      </w:pPr>
      <w:r>
        <w:rPr>
          <w:color w:val="333333"/>
          <w:w w:val="105"/>
        </w:rPr>
        <w:t>依次从合并的文件中读取数据向合并文件写入数</w:t>
      </w:r>
    </w:p>
    <w:p>
      <w:pPr>
        <w:pStyle w:val="7"/>
        <w:spacing w:before="12"/>
        <w:rPr>
          <w:sz w:val="8"/>
        </w:rPr>
      </w:pPr>
      <w:r>
        <w:pict>
          <v:group id="_x0000_s1147" o:spid="_x0000_s1147" o:spt="203" style="position:absolute;left:0pt;margin-left:52.5pt;margin-top:9.95pt;height:108.45pt;width:490pt;mso-position-horizontal-relative:page;mso-wrap-distance-bottom:0pt;mso-wrap-distance-top:0pt;z-index:1024;mso-width-relative:page;mso-height-relative:page;" coordorigin="1050,199" coordsize="9800,2169">
            <o:lock v:ext="edit"/>
            <v:shape id="_x0000_s1148" o:spid="_x0000_s1148" style="position:absolute;left:1057;top:206;height:2154;width:9785;" fillcolor="#F8F8F8" filled="t" stroked="f" coordorigin="1058,207" coordsize="9785,2154" path="m10842,2360l1058,2360,1058,244,1060,228,1067,216,1079,209,1095,207,10804,207,10821,209,10833,216,10840,228,10842,244,10842,2360xe">
              <v:path arrowok="t"/>
              <v:fill on="t" focussize="0,0"/>
              <v:stroke on="f"/>
              <v:imagedata o:title=""/>
              <o:lock v:ext="edit"/>
            </v:shape>
            <v:shape id="_x0000_s1149" o:spid="_x0000_s1149" style="position:absolute;left:1057;top:206;height:2154;width:9785;" filled="f" stroked="t" coordorigin="1058,207" coordsize="9785,2154" path="m1058,2360l1058,244,1060,228,1067,216,1079,209,1095,207,10804,207,10821,209,10833,216,10840,228,10842,244,10842,2360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50" o:spid="_x0000_s1150" o:spt="202" type="#_x0000_t202" style="position:absolute;left:1050;top:199;height:2169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7"/>
                      <w:ind w:left="34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试文件合并方法</w:t>
                    </w:r>
                  </w:p>
                  <w:p>
                    <w:pPr>
                      <w:spacing w:before="20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0"/>
                        <w:sz w:val="17"/>
                      </w:rPr>
                      <w:t>Test</w:t>
                    </w:r>
                  </w:p>
                  <w:p>
                    <w:pPr>
                      <w:spacing w:before="73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10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文件目录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10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并 文 件</w:t>
                    </w:r>
                  </w:p>
                  <w:p>
                    <w:pPr>
                      <w:spacing w:before="14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headerReference r:id="rId31" w:type="default"/>
          <w:footerReference r:id="rId32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8"/>
        </w:rPr>
      </w:pPr>
    </w:p>
    <w:p>
      <w:pPr>
        <w:spacing w:before="71" w:line="328" w:lineRule="auto"/>
        <w:ind w:left="2069" w:right="7981" w:hanging="387"/>
        <w:jc w:val="left"/>
        <w:rPr>
          <w:sz w:val="17"/>
        </w:rPr>
      </w:pP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3"/>
          <w:sz w:val="17"/>
        </w:rPr>
        <w:t>x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){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4"/>
          <w:sz w:val="17"/>
        </w:rPr>
        <w:t>);</w:t>
      </w:r>
    </w:p>
    <w:p>
      <w:pPr>
        <w:spacing w:before="0" w:line="197" w:lineRule="exact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建新的合并文件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8"/>
          <w:sz w:val="17"/>
        </w:rPr>
        <w:t>N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于写文件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74"/>
          <w:sz w:val="17"/>
        </w:rPr>
        <w:t>"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76"/>
          <w:sz w:val="17"/>
        </w:rPr>
        <w:t>w</w:t>
      </w:r>
      <w:r>
        <w:rPr>
          <w:color w:val="333333"/>
          <w:w w:val="174"/>
          <w:sz w:val="17"/>
        </w:rPr>
        <w:t>"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针指向文件顶端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ee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08"/>
          <w:sz w:val="17"/>
        </w:rPr>
        <w:t>0</w:t>
      </w:r>
      <w:r>
        <w:rPr>
          <w:color w:val="333333"/>
          <w:w w:val="154"/>
          <w:sz w:val="17"/>
        </w:rPr>
        <w:t>);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冲 区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w w:val="115"/>
          <w:sz w:val="17"/>
        </w:rPr>
        <w:t>byte[] b = new byte[1024];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块 列 表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[]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96"/>
          <w:sz w:val="17"/>
        </w:rPr>
        <w:t>A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15"/>
          <w:sz w:val="17"/>
        </w:rPr>
        <w:t>y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3"/>
          <w:sz w:val="17"/>
        </w:rPr>
        <w:t>un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tabs>
          <w:tab w:val="left" w:pos="2148"/>
        </w:tabs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>//</w:t>
      </w:r>
      <w:r>
        <w:rPr>
          <w:color w:val="333333"/>
          <w:w w:val="105"/>
          <w:sz w:val="17"/>
        </w:rPr>
        <w:tab/>
      </w:r>
      <w:r>
        <w:rPr>
          <w:rFonts w:hint="eastAsia" w:ascii="Droid Sans Fallback" w:eastAsia="Droid Sans Fallback"/>
          <w:color w:val="333333"/>
          <w:w w:val="105"/>
          <w:sz w:val="17"/>
        </w:rPr>
        <w:t>成集合，便于排序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&lt;F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5"/>
          <w:sz w:val="17"/>
        </w:rPr>
        <w:t>y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&lt;F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96"/>
          <w:sz w:val="17"/>
        </w:rPr>
        <w:t>A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6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5"/>
          <w:sz w:val="17"/>
        </w:rPr>
        <w:t>y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);</w:t>
      </w:r>
    </w:p>
    <w:p>
      <w:pPr>
        <w:tabs>
          <w:tab w:val="left" w:pos="2148"/>
        </w:tabs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>//</w:t>
      </w:r>
      <w:r>
        <w:rPr>
          <w:color w:val="333333"/>
          <w:w w:val="105"/>
          <w:sz w:val="17"/>
        </w:rPr>
        <w:tab/>
      </w:r>
      <w:r>
        <w:rPr>
          <w:rFonts w:hint="eastAsia" w:ascii="Droid Sans Fallback" w:eastAsia="Droid Sans Fallback"/>
          <w:color w:val="333333"/>
          <w:w w:val="105"/>
          <w:sz w:val="17"/>
        </w:rPr>
        <w:t>小到大排序</w:t>
      </w:r>
    </w:p>
    <w:p>
      <w:pPr>
        <w:spacing w:before="20" w:line="328" w:lineRule="auto"/>
        <w:ind w:left="2069" w:right="5289" w:hanging="387"/>
        <w:jc w:val="left"/>
        <w:rPr>
          <w:sz w:val="17"/>
        </w:rPr>
      </w:pPr>
      <w:r>
        <w:rPr>
          <w:color w:val="333333"/>
          <w:spacing w:val="-1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08"/>
          <w:sz w:val="17"/>
        </w:rPr>
        <w:t>&lt;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w w:val="154"/>
          <w:sz w:val="17"/>
        </w:rPr>
        <w:t>()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73"/>
          <w:sz w:val="17"/>
        </w:rPr>
        <w:t>@</w:t>
      </w:r>
      <w:r>
        <w:rPr>
          <w:color w:val="333333"/>
          <w:w w:val="84"/>
          <w:sz w:val="17"/>
        </w:rPr>
        <w:t>O</w:t>
      </w:r>
      <w:r>
        <w:rPr>
          <w:color w:val="333333"/>
          <w:w w:val="115"/>
          <w:sz w:val="17"/>
        </w:rPr>
        <w:t>v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4"/>
          <w:sz w:val="17"/>
        </w:rPr>
        <w:t>c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8"/>
          <w:sz w:val="17"/>
        </w:rPr>
        <w:t>2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{</w:t>
      </w:r>
    </w:p>
    <w:p>
      <w:pPr>
        <w:spacing w:before="73" w:line="328" w:lineRule="auto"/>
        <w:ind w:left="2842" w:right="2408" w:hanging="387"/>
        <w:jc w:val="left"/>
        <w:rPr>
          <w:sz w:val="17"/>
        </w:rPr>
      </w:pPr>
      <w:r>
        <w:rPr>
          <w:color w:val="333333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sz w:val="17"/>
        </w:rPr>
        <w:t xml:space="preserve">  </w:t>
      </w:r>
      <w:r>
        <w:rPr>
          <w:color w:val="333333"/>
          <w:w w:val="154"/>
          <w:sz w:val="17"/>
        </w:rPr>
        <w:t>(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88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())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&lt;</w:t>
      </w:r>
      <w:r>
        <w:rPr>
          <w:color w:val="333333"/>
          <w:sz w:val="17"/>
        </w:rPr>
        <w:t xml:space="preserve">  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2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88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()))</w:t>
      </w:r>
      <w:r>
        <w:rPr>
          <w:color w:val="333333"/>
          <w:sz w:val="17"/>
        </w:rPr>
        <w:t xml:space="preserve"> 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135"/>
          <w:sz w:val="17"/>
        </w:rPr>
        <w:t>return ‐1;</w:t>
      </w:r>
    </w:p>
    <w:p>
      <w:pPr>
        <w:spacing w:after="0" w:line="328" w:lineRule="auto"/>
        <w:jc w:val="left"/>
        <w:rPr>
          <w:sz w:val="17"/>
        </w:rPr>
        <w:sectPr>
          <w:headerReference r:id="rId33" w:type="default"/>
          <w:footerReference r:id="rId34" w:type="default"/>
          <w:pgSz w:w="11900" w:h="16820"/>
          <w:pgMar w:top="0" w:right="0" w:bottom="720" w:left="0" w:header="0" w:footer="520" w:gutter="0"/>
        </w:sectPr>
      </w:pPr>
    </w:p>
    <w:p>
      <w:pPr>
        <w:spacing w:before="0" w:line="240" w:lineRule="auto"/>
        <w:rPr>
          <w:sz w:val="18"/>
        </w:rPr>
      </w:pPr>
    </w:p>
    <w:p>
      <w:pPr>
        <w:spacing w:before="0" w:line="240" w:lineRule="auto"/>
        <w:rPr>
          <w:sz w:val="18"/>
        </w:rPr>
      </w:pPr>
    </w:p>
    <w:p>
      <w:pPr>
        <w:spacing w:before="121"/>
        <w:ind w:left="0" w:right="0" w:firstLine="0"/>
        <w:jc w:val="righ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0" w:right="191" w:firstLine="0"/>
        <w:jc w:val="right"/>
        <w:rPr>
          <w:sz w:val="17"/>
        </w:rPr>
      </w:pPr>
      <w:r>
        <w:rPr>
          <w:color w:val="333333"/>
          <w:w w:val="155"/>
          <w:sz w:val="17"/>
        </w:rPr>
        <w:t>});</w:t>
      </w:r>
    </w:p>
    <w:p>
      <w:pPr>
        <w:spacing w:before="0" w:line="197" w:lineRule="exact"/>
        <w:ind w:left="249" w:right="0" w:firstLine="0"/>
        <w:jc w:val="left"/>
        <w:rPr>
          <w:sz w:val="17"/>
        </w:rPr>
      </w:pPr>
      <w:r>
        <w:br w:type="column"/>
      </w:r>
      <w:r>
        <w:rPr>
          <w:color w:val="333333"/>
          <w:w w:val="155"/>
          <w:sz w:val="17"/>
        </w:rPr>
        <w:t>}</w:t>
      </w:r>
    </w:p>
    <w:p>
      <w:pPr>
        <w:spacing w:before="72"/>
        <w:ind w:left="249" w:right="0" w:firstLine="0"/>
        <w:jc w:val="left"/>
        <w:rPr>
          <w:sz w:val="17"/>
        </w:rPr>
      </w:pPr>
      <w:r>
        <w:rPr>
          <w:color w:val="333333"/>
          <w:w w:val="130"/>
          <w:sz w:val="17"/>
        </w:rPr>
        <w:t>return 1;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top="1060" w:right="0" w:bottom="720" w:left="0" w:header="720" w:footer="720" w:gutter="0"/>
          <w:cols w:equalWidth="0" w:num="2">
            <w:col w:w="2167" w:space="40"/>
            <w:col w:w="9693"/>
          </w:cols>
        </w:sectPr>
      </w:pP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pict>
          <v:group id="_x0000_s1151" o:spid="_x0000_s1151" o:spt="203" style="position:absolute;left:0pt;margin-left:0pt;margin-top:0pt;height:573.75pt;width:595pt;mso-position-horizontal-relative:page;mso-position-vertical-relative:page;z-index:-50176;mso-width-relative:page;mso-height-relative:page;" coordsize="11900,11475">
            <o:lock v:ext="edit"/>
            <v:shape id="_x0000_s1152" o:spid="_x0000_s1152" style="position:absolute;left:1057;top:1119;height:10348;width:9785;" fillcolor="#F8F8F8" filled="t" stroked="f" coordorigin="1058,1120" coordsize="9785,10348" path="m10805,11467l1095,11467,1079,11465,1067,11458,1060,11447,1058,11430,1058,1120,10842,1120,10842,11430,10840,11447,10833,11458,10821,11465,10805,11467xe">
              <v:path arrowok="t"/>
              <v:fill on="t" focussize="0,0"/>
              <v:stroke on="f"/>
              <v:imagedata o:title=""/>
              <o:lock v:ext="edit"/>
            </v:shape>
            <v:shape id="_x0000_s1153" o:spid="_x0000_s1153" style="position:absolute;left:1410;top:-424210;height:13791;width:13040;" filled="f" stroked="t" coordorigin="1410,-424210" coordsize="13040,13791" path="m1058,11430l1058,1120m10842,1120l10842,11430,10840,11447,10833,11458,10821,11465,10805,11467,1095,11467,1079,11465,1067,11458,1060,11447,1058,11430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54" o:spid="_x0000_s1154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并 文 件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w w:val="145"/>
          <w:sz w:val="17"/>
        </w:rPr>
        <w:t>for(File chunkFile:fileList){</w:t>
      </w:r>
    </w:p>
    <w:p>
      <w:pPr>
        <w:spacing w:before="73" w:line="328" w:lineRule="auto"/>
        <w:ind w:left="2069" w:right="3302" w:firstLine="0"/>
        <w:jc w:val="left"/>
        <w:rPr>
          <w:sz w:val="17"/>
        </w:rPr>
      </w:pP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 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46"/>
          <w:sz w:val="17"/>
        </w:rPr>
        <w:t>r</w:t>
      </w:r>
      <w:r>
        <w:rPr>
          <w:color w:val="333333"/>
          <w:w w:val="76"/>
          <w:sz w:val="17"/>
        </w:rPr>
        <w:t>w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20"/>
          <w:sz w:val="17"/>
        </w:rPr>
        <w:t>int len = ‐1;</w:t>
      </w:r>
    </w:p>
    <w:p>
      <w:pPr>
        <w:spacing w:before="0" w:line="328" w:lineRule="auto"/>
        <w:ind w:left="2455" w:right="6538" w:hanging="387"/>
        <w:jc w:val="left"/>
        <w:rPr>
          <w:sz w:val="17"/>
        </w:rPr>
      </w:pPr>
      <w:r>
        <w:rPr>
          <w:color w:val="333333"/>
          <w:w w:val="76"/>
          <w:sz w:val="17"/>
        </w:rPr>
        <w:t>w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8"/>
          <w:sz w:val="17"/>
        </w:rPr>
        <w:t>=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54"/>
          <w:sz w:val="17"/>
        </w:rPr>
        <w:t>)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!</w:t>
      </w:r>
      <w:r>
        <w:rPr>
          <w:color w:val="333333"/>
          <w:w w:val="108"/>
          <w:sz w:val="17"/>
        </w:rPr>
        <w:t>=</w:t>
      </w:r>
      <w:r>
        <w:rPr>
          <w:color w:val="333333"/>
          <w:spacing w:val="-1"/>
          <w:w w:val="154"/>
          <w:sz w:val="17"/>
        </w:rPr>
        <w:t>‐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 xml:space="preserve">){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01"/>
          <w:sz w:val="17"/>
        </w:rPr>
        <w:t>b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08"/>
          <w:sz w:val="17"/>
        </w:rPr>
        <w:t>0</w:t>
      </w:r>
      <w:r>
        <w:rPr>
          <w:color w:val="333333"/>
          <w:spacing w:val="-1"/>
          <w:w w:val="154"/>
          <w:sz w:val="17"/>
        </w:rPr>
        <w:t>,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0" w:line="240" w:lineRule="auto"/>
        <w:rPr>
          <w:sz w:val="17"/>
        </w:rPr>
      </w:pPr>
    </w:p>
    <w:p>
      <w:pPr>
        <w:spacing w:before="71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2069" w:right="0" w:firstLine="0"/>
        <w:jc w:val="left"/>
        <w:rPr>
          <w:sz w:val="17"/>
        </w:rPr>
      </w:pPr>
      <w:r>
        <w:rPr>
          <w:color w:val="333333"/>
          <w:w w:val="130"/>
          <w:sz w:val="17"/>
        </w:rPr>
        <w:t>raf_read.close();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pStyle w:val="4"/>
        <w:numPr>
          <w:ilvl w:val="1"/>
          <w:numId w:val="8"/>
        </w:numPr>
        <w:tabs>
          <w:tab w:val="left" w:pos="2083"/>
          <w:tab w:val="left" w:pos="2084"/>
        </w:tabs>
        <w:spacing w:before="178" w:after="0" w:line="240" w:lineRule="auto"/>
        <w:ind w:left="2083" w:right="0" w:hanging="869"/>
        <w:jc w:val="left"/>
      </w:pPr>
      <w:bookmarkStart w:id="62" w:name="6.3.3 前端页面"/>
      <w:bookmarkEnd w:id="62"/>
      <w:bookmarkStart w:id="63" w:name="6.3.3 前端页面"/>
      <w:bookmarkEnd w:id="63"/>
      <w:r>
        <w:rPr>
          <w:color w:val="333333"/>
        </w:rPr>
        <w:t>端页面</w:t>
      </w:r>
    </w:p>
    <w:p>
      <w:pPr>
        <w:pStyle w:val="7"/>
        <w:tabs>
          <w:tab w:val="left" w:pos="3651"/>
          <w:tab w:val="left" w:pos="4355"/>
        </w:tabs>
        <w:spacing w:before="75"/>
        <w:ind w:left="1242"/>
      </w:pPr>
      <w:r>
        <w:rPr>
          <w:color w:val="333333"/>
        </w:rPr>
        <w:t>传文件的页面内容参考：</w:t>
      </w:r>
      <w:r>
        <w:rPr>
          <w:color w:val="333333"/>
        </w:rPr>
        <w:tab/>
      </w:r>
      <w:r>
        <w:rPr>
          <w:color w:val="333333"/>
        </w:rPr>
        <w:t>料</w:t>
      </w:r>
      <w:r>
        <w:rPr>
          <w:color w:val="333333"/>
          <w:spacing w:val="17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--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pload.vue</w:t>
      </w:r>
      <w:r>
        <w:rPr>
          <w:rFonts w:hint="eastAsia" w:ascii="Noto Sans CJK JP Regular" w:eastAsia="Noto Sans CJK JP Regular"/>
          <w:color w:val="333333"/>
          <w:spacing w:val="25"/>
        </w:rPr>
        <w:t xml:space="preserve"> </w:t>
      </w:r>
      <w:r>
        <w:rPr>
          <w:color w:val="333333"/>
        </w:rPr>
        <w:t>件</w:t>
      </w:r>
    </w:p>
    <w:p>
      <w:pPr>
        <w:pStyle w:val="11"/>
        <w:numPr>
          <w:ilvl w:val="2"/>
          <w:numId w:val="8"/>
        </w:numPr>
        <w:tabs>
          <w:tab w:val="left" w:pos="1876"/>
          <w:tab w:val="left" w:pos="3769"/>
        </w:tabs>
        <w:spacing w:before="89" w:after="0" w:line="288" w:lineRule="auto"/>
        <w:ind w:left="1242" w:right="7884" w:hanging="56"/>
        <w:jc w:val="left"/>
        <w:rPr>
          <w:sz w:val="19"/>
        </w:rPr>
      </w:pPr>
      <w:bookmarkStart w:id="64" w:name="6.3.3.1 WebUploader介绍"/>
      <w:bookmarkEnd w:id="64"/>
      <w:bookmarkStart w:id="65" w:name="6.3.3.1 WebUploader介绍"/>
      <w:bookmarkEnd w:id="65"/>
      <w:r>
        <w:rPr>
          <w:rFonts w:ascii="DejaVu Sans" w:eastAsia="DejaVu Sans"/>
          <w:b/>
          <w:color w:val="333333"/>
          <w:w w:val="95"/>
          <w:sz w:val="24"/>
        </w:rPr>
        <w:t>WebUploader</w:t>
      </w:r>
      <w:r>
        <w:rPr>
          <w:rFonts w:ascii="DejaVu Sans" w:eastAsia="DejaVu Sans"/>
          <w:b/>
          <w:color w:val="333333"/>
          <w:w w:val="95"/>
          <w:sz w:val="24"/>
        </w:rPr>
        <w:tab/>
      </w:r>
      <w:r>
        <w:rPr>
          <w:color w:val="333333"/>
          <w:sz w:val="24"/>
        </w:rPr>
        <w:t>绍</w:t>
      </w:r>
      <w:r>
        <w:rPr>
          <w:color w:val="333333"/>
          <w:spacing w:val="1"/>
          <w:sz w:val="19"/>
        </w:rPr>
        <w:t xml:space="preserve">何在    </w:t>
      </w:r>
      <w:r>
        <w:rPr>
          <w:rFonts w:hint="eastAsia" w:ascii="Noto Sans CJK JP Regular" w:eastAsia="Noto Sans CJK JP Regular"/>
          <w:color w:val="333333"/>
          <w:sz w:val="19"/>
        </w:rPr>
        <w:t xml:space="preserve">eb     </w:t>
      </w:r>
      <w:r>
        <w:rPr>
          <w:color w:val="333333"/>
          <w:sz w:val="19"/>
        </w:rPr>
        <w:t>面实现断点续传？ 见的方案有：</w:t>
      </w:r>
    </w:p>
    <w:p>
      <w:pPr>
        <w:pStyle w:val="7"/>
        <w:tabs>
          <w:tab w:val="left" w:pos="4550"/>
        </w:tabs>
        <w:spacing w:line="399" w:lineRule="exact"/>
        <w:ind w:left="1353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通过 </w:t>
      </w:r>
      <w:r>
        <w:rPr>
          <w:color w:val="333333"/>
          <w:spacing w:val="9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 xml:space="preserve">lash   </w:t>
      </w:r>
      <w:r>
        <w:rPr>
          <w:rFonts w:hint="eastAsia" w:ascii="Noto Sans CJK JP Regular" w:eastAsia="Noto Sans CJK JP Regular"/>
          <w:color w:val="333333"/>
          <w:spacing w:val="41"/>
        </w:rPr>
        <w:t xml:space="preserve"> </w:t>
      </w:r>
      <w:r>
        <w:rPr>
          <w:color w:val="333333"/>
        </w:rPr>
        <w:t xml:space="preserve">传，比如 </w:t>
      </w:r>
      <w:r>
        <w:rPr>
          <w:color w:val="333333"/>
          <w:spacing w:val="16"/>
        </w:rPr>
        <w:t xml:space="preserve"> </w:t>
      </w:r>
      <w:r>
        <w:rPr>
          <w:rFonts w:hint="eastAsia" w:ascii="Noto Sans CJK JP Regular" w:eastAsia="Noto Sans CJK JP Regular"/>
          <w:color w:val="333333"/>
        </w:rPr>
        <w:t>WFupload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rFonts w:hint="eastAsia" w:ascii="Noto Sans CJK JP Regular" w:eastAsia="Noto Sans CJK JP Regular"/>
          <w:color w:val="333333"/>
        </w:rPr>
        <w:t>ploadify</w:t>
      </w:r>
    </w:p>
    <w:p>
      <w:pPr>
        <w:spacing w:after="0" w:line="399" w:lineRule="exact"/>
        <w:rPr>
          <w:rFonts w:hint="eastAsia" w:ascii="Noto Sans CJK JP Regular" w:eastAsia="Noto Sans CJK JP Regular"/>
        </w:rPr>
        <w:sectPr>
          <w:type w:val="continuous"/>
          <w:pgSz w:w="11900" w:h="16820"/>
          <w:pgMar w:top="1060" w:right="0" w:bottom="720" w:left="0" w:header="720" w:footer="720" w:gutter="0"/>
        </w:sectPr>
      </w:pPr>
    </w:p>
    <w:p>
      <w:pPr>
        <w:pStyle w:val="7"/>
        <w:spacing w:before="3"/>
        <w:ind w:left="1047"/>
      </w:pPr>
      <w:r>
        <w:rPr>
          <w:rFonts w:hint="eastAsia" w:ascii="Noto Sans CJK JP Regular" w:eastAsia="Noto Sans CJK JP Regular"/>
          <w:color w:val="333333"/>
          <w:w w:val="105"/>
        </w:rPr>
        <w:t xml:space="preserve">2 </w:t>
      </w:r>
      <w:r>
        <w:rPr>
          <w:color w:val="333333"/>
          <w:w w:val="105"/>
        </w:rPr>
        <w:t xml:space="preserve">安装浏览器插件，变相的 </w:t>
      </w:r>
      <w:r>
        <w:rPr>
          <w:rFonts w:hint="eastAsia" w:ascii="Noto Sans CJK JP Regular" w:eastAsia="Noto Sans CJK JP Regular"/>
          <w:color w:val="333333"/>
          <w:w w:val="105"/>
        </w:rPr>
        <w:t xml:space="preserve">c </w:t>
      </w:r>
      <w:r>
        <w:rPr>
          <w:color w:val="333333"/>
          <w:w w:val="105"/>
        </w:rPr>
        <w:t>户端，用的比较少。</w:t>
      </w:r>
    </w:p>
    <w:p>
      <w:pPr>
        <w:pStyle w:val="7"/>
        <w:spacing w:before="45"/>
        <w:ind w:left="1197" w:right="9688"/>
        <w:jc w:val="center"/>
        <w:rPr>
          <w:rFonts w:ascii="Noto Sans CJK JP Regular"/>
        </w:rPr>
      </w:pPr>
      <w:r>
        <w:rPr>
          <w:rFonts w:ascii="Noto Sans CJK JP Regular"/>
          <w:color w:val="333333"/>
        </w:rPr>
        <w:t>tml5</w:t>
      </w:r>
    </w:p>
    <w:p>
      <w:pPr>
        <w:pStyle w:val="7"/>
        <w:spacing w:before="63"/>
        <w:ind w:left="1242"/>
      </w:pPr>
      <w:r>
        <w:rPr>
          <w:color w:val="333333"/>
        </w:rPr>
        <w:t xml:space="preserve">着 </w:t>
      </w:r>
      <w:r>
        <w:rPr>
          <w:rFonts w:hint="eastAsia" w:ascii="Noto Sans CJK JP Regular" w:eastAsia="Noto Sans CJK JP Regular"/>
          <w:color w:val="333333"/>
        </w:rPr>
        <w:t xml:space="preserve">tml5 </w:t>
      </w:r>
      <w:r>
        <w:rPr>
          <w:color w:val="333333"/>
        </w:rPr>
        <w:t xml:space="preserve">流行，本项目采用 </w:t>
      </w:r>
      <w:r>
        <w:rPr>
          <w:rFonts w:hint="eastAsia" w:ascii="Noto Sans CJK JP Regular" w:eastAsia="Noto Sans CJK JP Regular"/>
          <w:color w:val="333333"/>
        </w:rPr>
        <w:t xml:space="preserve">tml5 </w:t>
      </w:r>
      <w:r>
        <w:rPr>
          <w:color w:val="333333"/>
        </w:rPr>
        <w:t>成文件分块上传。</w:t>
      </w:r>
    </w:p>
    <w:p>
      <w:pPr>
        <w:pStyle w:val="7"/>
        <w:spacing w:before="16"/>
        <w:rPr>
          <w:sz w:val="27"/>
        </w:rPr>
      </w:pPr>
    </w:p>
    <w:p>
      <w:pPr>
        <w:pStyle w:val="7"/>
        <w:spacing w:line="351" w:lineRule="exact"/>
        <w:ind w:left="1242"/>
      </w:pPr>
      <w:r>
        <w:rPr>
          <w:color w:val="333333"/>
          <w:w w:val="105"/>
        </w:rPr>
        <w:t xml:space="preserve">项目使用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ebUploader </w:t>
      </w:r>
      <w:r>
        <w:rPr>
          <w:color w:val="333333"/>
          <w:w w:val="105"/>
        </w:rPr>
        <w:t xml:space="preserve">成大文件上传功能的开发， </w:t>
      </w:r>
      <w:r>
        <w:rPr>
          <w:rFonts w:hint="eastAsia" w:ascii="Noto Sans CJK JP Regular" w:eastAsia="Noto Sans CJK JP Regular"/>
          <w:color w:val="333333"/>
          <w:w w:val="105"/>
        </w:rPr>
        <w:t xml:space="preserve">ebUploader </w:t>
      </w:r>
      <w:r>
        <w:rPr>
          <w:color w:val="333333"/>
          <w:w w:val="105"/>
        </w:rPr>
        <w:t>网地址：</w:t>
      </w:r>
    </w:p>
    <w:p>
      <w:pPr>
        <w:pStyle w:val="7"/>
        <w:spacing w:line="351" w:lineRule="exact"/>
        <w:ind w:left="1047"/>
        <w:rPr>
          <w:rFonts w:ascii="Noto Sans CJK JP Regular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290195</wp:posOffset>
            </wp:positionV>
            <wp:extent cx="6216015" cy="1636395"/>
            <wp:effectExtent l="0" t="0" r="0" b="0"/>
            <wp:wrapTopAndBottom/>
            <wp:docPr id="8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28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005" cy="163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HYPERLINK "http://fexteam.gz01.bdysite.com/webuploader/" \h </w:instrText>
      </w:r>
      <w:r>
        <w:fldChar w:fldCharType="separate"/>
      </w:r>
      <w:r>
        <w:rPr>
          <w:rFonts w:ascii="Times New Roman"/>
          <w:color w:val="4183C4"/>
          <w:w w:val="102"/>
          <w:u w:val="single" w:color="4183C4"/>
        </w:rPr>
        <w:t xml:space="preserve"> </w:t>
      </w:r>
      <w:r>
        <w:rPr>
          <w:rFonts w:ascii="Times New Roman"/>
          <w:color w:val="4183C4"/>
          <w:u w:val="single" w:color="4183C4"/>
        </w:rPr>
        <w:t xml:space="preserve"> </w:t>
      </w:r>
      <w:r>
        <w:rPr>
          <w:rFonts w:ascii="Noto Sans CJK JP Regular"/>
          <w:color w:val="4183C4"/>
          <w:u w:val="single" w:color="4183C4"/>
        </w:rPr>
        <w:t>ttp://fexteam.gz01.bdysite.com/webuploader/</w:t>
      </w:r>
      <w:r>
        <w:rPr>
          <w:rFonts w:ascii="Noto Sans CJK JP Regular"/>
          <w:color w:val="4183C4"/>
          <w:u w:val="single" w:color="4183C4"/>
        </w:rPr>
        <w:fldChar w:fldCharType="end"/>
      </w:r>
    </w:p>
    <w:p>
      <w:pPr>
        <w:pStyle w:val="7"/>
        <w:spacing w:before="13"/>
        <w:rPr>
          <w:rFonts w:ascii="Noto Sans CJK JP Regular"/>
          <w:sz w:val="26"/>
        </w:rPr>
      </w:pPr>
    </w:p>
    <w:p>
      <w:pPr>
        <w:pStyle w:val="7"/>
        <w:ind w:left="1242"/>
      </w:pPr>
      <w:r>
        <w:rPr>
          <w:color w:val="333333"/>
          <w:w w:val="105"/>
        </w:rPr>
        <w:t>性如下：</w:t>
      </w:r>
    </w:p>
    <w:p>
      <w:pPr>
        <w:pStyle w:val="7"/>
        <w:spacing w:before="14"/>
        <w:rPr>
          <w:sz w:val="17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772160</wp:posOffset>
            </wp:positionH>
            <wp:positionV relativeFrom="paragraph">
              <wp:posOffset>232410</wp:posOffset>
            </wp:positionV>
            <wp:extent cx="5989955" cy="2070100"/>
            <wp:effectExtent l="0" t="0" r="0" b="0"/>
            <wp:wrapTopAndBottom/>
            <wp:docPr id="8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29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722" cy="2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7"/>
        </w:rPr>
      </w:pPr>
    </w:p>
    <w:p>
      <w:pPr>
        <w:pStyle w:val="7"/>
        <w:spacing w:before="28"/>
        <w:ind w:left="1242"/>
      </w:pPr>
      <w:r>
        <w:rPr>
          <w:color w:val="333333"/>
          <w:w w:val="105"/>
        </w:rPr>
        <w:t xml:space="preserve">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ebUploader </w:t>
      </w:r>
      <w:r>
        <w:rPr>
          <w:color w:val="333333"/>
          <w:w w:val="105"/>
        </w:rPr>
        <w:t>传流程如下：</w:t>
      </w:r>
    </w:p>
    <w:p>
      <w:pPr>
        <w:spacing w:after="0"/>
        <w:sectPr>
          <w:headerReference r:id="rId35" w:type="default"/>
          <w:pgSz w:w="11900" w:h="16820"/>
          <w:pgMar w:top="1060" w:right="0" w:bottom="720" w:left="0" w:header="373" w:footer="520" w:gutter="0"/>
        </w:sectPr>
      </w:pPr>
    </w:p>
    <w:p>
      <w:pPr>
        <w:pStyle w:val="7"/>
        <w:spacing w:before="1"/>
        <w:rPr>
          <w:sz w:val="17"/>
        </w:rPr>
      </w:pPr>
    </w:p>
    <w:p>
      <w:pPr>
        <w:pStyle w:val="7"/>
        <w:ind w:left="1566"/>
        <w:rPr>
          <w:sz w:val="20"/>
        </w:rPr>
      </w:pPr>
      <w:r>
        <w:rPr>
          <w:sz w:val="20"/>
        </w:rPr>
        <w:drawing>
          <wp:inline distT="0" distB="0" distL="0" distR="0">
            <wp:extent cx="5772785" cy="4723130"/>
            <wp:effectExtent l="0" t="0" r="0" b="0"/>
            <wp:docPr id="8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30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096" cy="47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16"/>
        <w:rPr>
          <w:sz w:val="21"/>
        </w:rPr>
      </w:pPr>
    </w:p>
    <w:p>
      <w:pPr>
        <w:pStyle w:val="6"/>
        <w:numPr>
          <w:ilvl w:val="2"/>
          <w:numId w:val="9"/>
        </w:numPr>
        <w:tabs>
          <w:tab w:val="left" w:pos="2119"/>
          <w:tab w:val="left" w:pos="2120"/>
        </w:tabs>
        <w:spacing w:before="47" w:after="0" w:line="240" w:lineRule="auto"/>
        <w:ind w:left="2119" w:right="0" w:hanging="933"/>
        <w:jc w:val="left"/>
      </w:pPr>
      <w:bookmarkStart w:id="66" w:name="6.3.3.1 钩子方法"/>
      <w:bookmarkEnd w:id="66"/>
      <w:bookmarkStart w:id="67" w:name="6.3.3.1 钩子方法"/>
      <w:bookmarkEnd w:id="67"/>
      <w:r>
        <w:rPr>
          <w:color w:val="333333"/>
        </w:rPr>
        <w:t>子方法</w:t>
      </w:r>
    </w:p>
    <w:p>
      <w:pPr>
        <w:pStyle w:val="7"/>
        <w:spacing w:before="86"/>
        <w:ind w:left="1393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738505</wp:posOffset>
            </wp:positionH>
            <wp:positionV relativeFrom="paragraph">
              <wp:posOffset>375285</wp:posOffset>
            </wp:positionV>
            <wp:extent cx="6120765" cy="2153285"/>
            <wp:effectExtent l="0" t="0" r="0" b="0"/>
            <wp:wrapTopAndBottom/>
            <wp:docPr id="9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31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02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Noto Sans CJK JP Regular" w:eastAsia="Noto Sans CJK JP Regular"/>
          <w:color w:val="333333"/>
          <w:w w:val="105"/>
        </w:rPr>
        <w:t xml:space="preserve">ebuploader </w:t>
      </w:r>
      <w:r>
        <w:rPr>
          <w:color w:val="333333"/>
          <w:w w:val="105"/>
        </w:rPr>
        <w:t>提供很多钩子方法，下边列出一些重要的：</w:t>
      </w:r>
    </w:p>
    <w:p>
      <w:pPr>
        <w:pStyle w:val="7"/>
        <w:spacing w:before="218"/>
        <w:ind w:left="1242"/>
      </w:pPr>
      <w:r>
        <w:rPr>
          <w:color w:val="333333"/>
          <w:w w:val="105"/>
        </w:rPr>
        <w:t>项目使用如下钩子方法：</w:t>
      </w:r>
    </w:p>
    <w:p>
      <w:pPr>
        <w:pStyle w:val="7"/>
        <w:spacing w:before="83"/>
        <w:ind w:left="1473"/>
        <w:rPr>
          <w:rFonts w:ascii="Noto Sans CJK JP Regular" w:hAnsi="Noto Sans CJK JP Regular"/>
        </w:rPr>
      </w:pPr>
      <w:r>
        <w:rPr>
          <w:rFonts w:ascii="Noto Sans CJK JP Regular" w:hAnsi="Noto Sans CJK JP Regular"/>
          <w:color w:val="333333"/>
        </w:rPr>
        <w:t>efore-send-ﬁle</w:t>
      </w:r>
    </w:p>
    <w:p>
      <w:pPr>
        <w:pStyle w:val="7"/>
        <w:spacing w:before="80"/>
        <w:ind w:left="1242"/>
      </w:pPr>
      <w:r>
        <w:rPr>
          <w:color w:val="333333"/>
          <w:w w:val="105"/>
        </w:rPr>
        <w:t>开始对文件分块儿之前调用，可以做一些上传文件前的准备工作，比如检查文件目录是否创建完成等。</w:t>
      </w:r>
    </w:p>
    <w:p>
      <w:pPr>
        <w:spacing w:after="0"/>
        <w:sectPr>
          <w:pgSz w:w="11900" w:h="16820"/>
          <w:pgMar w:top="1060" w:right="0" w:bottom="720" w:left="0" w:header="373" w:footer="520" w:gutter="0"/>
        </w:sectPr>
      </w:pPr>
    </w:p>
    <w:p>
      <w:pPr>
        <w:pStyle w:val="7"/>
        <w:tabs>
          <w:tab w:val="left" w:pos="1473"/>
        </w:tabs>
        <w:spacing w:before="3"/>
        <w:ind w:left="1047"/>
        <w:rPr>
          <w:rFonts w:ascii="Noto Sans CJK JP Regular"/>
        </w:rPr>
      </w:pPr>
      <w:r>
        <w:rPr>
          <w:rFonts w:ascii="Noto Sans CJK JP Regular"/>
          <w:color w:val="333333"/>
          <w:w w:val="105"/>
        </w:rPr>
        <w:t>2</w:t>
      </w:r>
      <w:r>
        <w:rPr>
          <w:rFonts w:ascii="Noto Sans CJK JP Regular"/>
          <w:color w:val="333333"/>
          <w:w w:val="105"/>
        </w:rPr>
        <w:tab/>
      </w:r>
      <w:r>
        <w:rPr>
          <w:rFonts w:ascii="Noto Sans CJK JP Regular"/>
          <w:color w:val="333333"/>
          <w:w w:val="105"/>
        </w:rPr>
        <w:t>efore-send</w:t>
      </w:r>
    </w:p>
    <w:p>
      <w:pPr>
        <w:pStyle w:val="7"/>
        <w:spacing w:before="79"/>
        <w:ind w:left="1242"/>
      </w:pPr>
      <w:r>
        <w:rPr>
          <w:color w:val="333333"/>
          <w:w w:val="105"/>
        </w:rPr>
        <w:t>上传文件分块之前调用此方法，可以请求服务端检查分块是否存在，如果已存在则此分块儿不再上传。</w:t>
      </w:r>
    </w:p>
    <w:p>
      <w:pPr>
        <w:pStyle w:val="7"/>
        <w:spacing w:before="83"/>
        <w:ind w:left="1462"/>
        <w:rPr>
          <w:rFonts w:ascii="Noto Sans CJK JP Regular" w:hAnsi="Noto Sans CJK JP Regular"/>
        </w:rPr>
      </w:pPr>
      <w:r>
        <w:rPr>
          <w:rFonts w:ascii="Noto Sans CJK JP Regular" w:hAnsi="Noto Sans CJK JP Regular"/>
          <w:color w:val="333333"/>
        </w:rPr>
        <w:t>fter-send-ﬁle</w:t>
      </w:r>
    </w:p>
    <w:p>
      <w:pPr>
        <w:pStyle w:val="7"/>
        <w:spacing w:before="80" w:line="319" w:lineRule="auto"/>
        <w:ind w:left="1242" w:right="5583"/>
      </w:pPr>
      <w:r>
        <w:pict>
          <v:group id="_x0000_s1155" o:spid="_x0000_s1155" o:spt="203" style="position:absolute;left:0pt;margin-left:52.5pt;margin-top:54.6pt;height:78.8pt;width:490pt;mso-position-horizontal-relative:page;mso-wrap-distance-bottom:0pt;mso-wrap-distance-top:0pt;z-index:1024;mso-width-relative:page;mso-height-relative:page;" coordorigin="1050,1093" coordsize="9800,1576">
            <o:lock v:ext="edit"/>
            <v:shape id="_x0000_s1156" o:spid="_x0000_s1156" style="position:absolute;left:1057;top:1100;height:1561;width:9785;" fillcolor="#F8F8F8" filled="t" stroked="f" coordorigin="1058,1100" coordsize="9785,1561" path="m10804,2661l1095,2661,1079,2659,1067,2652,1060,2640,1058,2623,1058,1138,1060,1121,1067,1110,1079,1103,1095,1100,10804,1100,10821,1103,10833,1110,10840,1121,10842,1138,10842,2623,10840,2640,10833,2652,10821,2659,10804,2661xm1079,1103l1079,1103,1079,1103,1079,1103xm1067,1110l1067,1110,1067,1110,1067,1110xm1060,1121l1060,1121,1060,1121,1060,1121xe">
              <v:path arrowok="t"/>
              <v:fill on="t" focussize="0,0"/>
              <v:stroke on="f"/>
              <v:imagedata o:title=""/>
              <o:lock v:ext="edit"/>
            </v:shape>
            <v:shape id="_x0000_s1157" o:spid="_x0000_s1157" style="position:absolute;left:1057;top:1100;height:1561;width:9785;" filled="f" stroked="t" coordorigin="1058,1100" coordsize="9785,1561" path="m1058,2623l1058,1138,1060,1121,1067,1110,1079,1103,1095,1100,10804,1100,10821,1103,10833,1110,10840,1121,10842,1138,10842,2623,10840,2640,10833,2652,10821,2659,10804,2661,1095,2661,1079,2659,1067,2652,1060,2640,1058,2623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58" o:spid="_x0000_s1158" o:spt="202" type="#_x0000_t202" style="position:absolute;left:1050;top:1092;height:1576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6" w:line="328" w:lineRule="auto"/>
                      <w:ind w:left="633" w:right="3137" w:hanging="29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({ </w:t>
                    </w:r>
                    <w:r>
                      <w:rPr>
                        <w:color w:val="333333"/>
                        <w:spacing w:val="-6"/>
                        <w:w w:val="135"/>
                        <w:sz w:val="17"/>
                      </w:rPr>
                      <w:t xml:space="preserve">"before‐send‐file":"beforeSendFile",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"before‐send":"beforeSend", "after‐send‐file":"afterSendFile"</w:t>
                    </w:r>
                  </w:p>
                  <w:p>
                    <w:pPr>
                      <w:spacing w:before="0" w:line="196" w:lineRule="exact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所有分块上传完成后触发，可以请求服务端合并分块文件。</w:t>
      </w:r>
      <w:r>
        <w:rPr>
          <w:color w:val="333333"/>
          <w:w w:val="105"/>
        </w:rPr>
        <w:t>册钩子方法源代码：</w:t>
      </w:r>
    </w:p>
    <w:p>
      <w:pPr>
        <w:pStyle w:val="7"/>
        <w:spacing w:before="16"/>
        <w:rPr>
          <w:sz w:val="4"/>
        </w:rPr>
      </w:pPr>
    </w:p>
    <w:p>
      <w:pPr>
        <w:pStyle w:val="11"/>
        <w:numPr>
          <w:ilvl w:val="2"/>
          <w:numId w:val="9"/>
        </w:numPr>
        <w:tabs>
          <w:tab w:val="left" w:pos="2119"/>
          <w:tab w:val="left" w:pos="2120"/>
          <w:tab w:val="left" w:pos="2594"/>
        </w:tabs>
        <w:spacing w:before="46" w:after="0" w:line="240" w:lineRule="auto"/>
        <w:ind w:left="2119" w:right="0" w:hanging="933"/>
        <w:jc w:val="left"/>
        <w:rPr>
          <w:rFonts w:ascii="DejaVu Sans" w:eastAsia="DejaVu Sans"/>
          <w:b/>
          <w:sz w:val="24"/>
        </w:rPr>
      </w:pPr>
      <w:bookmarkStart w:id="68" w:name="6.3.3.2 构建WebUploader"/>
      <w:bookmarkEnd w:id="68"/>
      <w:bookmarkStart w:id="69" w:name="6.3.3.2 构建WebUploader"/>
      <w:bookmarkEnd w:id="69"/>
      <w:r>
        <w:rPr>
          <w:color w:val="333333"/>
          <w:sz w:val="24"/>
        </w:rPr>
        <w:t>建</w:t>
      </w:r>
      <w:r>
        <w:rPr>
          <w:color w:val="333333"/>
          <w:sz w:val="24"/>
        </w:rPr>
        <w:tab/>
      </w:r>
      <w:r>
        <w:rPr>
          <w:rFonts w:ascii="DejaVu Sans" w:eastAsia="DejaVu Sans"/>
          <w:b/>
          <w:color w:val="333333"/>
          <w:sz w:val="24"/>
        </w:rPr>
        <w:t>ebUploader</w:t>
      </w:r>
    </w:p>
    <w:p>
      <w:pPr>
        <w:pStyle w:val="7"/>
        <w:spacing w:before="87"/>
        <w:ind w:left="1242"/>
      </w:pPr>
      <w:r>
        <w:rPr>
          <w:color w:val="333333"/>
          <w:w w:val="105"/>
        </w:rPr>
        <w:t xml:space="preserve">用 </w:t>
      </w:r>
      <w:r>
        <w:rPr>
          <w:rFonts w:hint="eastAsia" w:ascii="Noto Sans CJK JP Regular" w:eastAsia="Noto Sans CJK JP Regular"/>
          <w:color w:val="333333"/>
          <w:w w:val="105"/>
        </w:rPr>
        <w:t xml:space="preserve">ebUploader </w:t>
      </w:r>
      <w:r>
        <w:rPr>
          <w:color w:val="333333"/>
          <w:w w:val="105"/>
        </w:rPr>
        <w:t xml:space="preserve">需 要 创 建 </w:t>
      </w:r>
      <w:r>
        <w:rPr>
          <w:rFonts w:hint="eastAsia" w:ascii="Noto Sans CJK JP Regular" w:eastAsia="Noto Sans CJK JP Regular"/>
          <w:color w:val="333333"/>
          <w:w w:val="105"/>
        </w:rPr>
        <w:t xml:space="preserve">ebUploader </w:t>
      </w:r>
      <w:r>
        <w:rPr>
          <w:color w:val="333333"/>
          <w:w w:val="105"/>
        </w:rPr>
        <w:t>象 。</w:t>
      </w:r>
    </w:p>
    <w:p>
      <w:pPr>
        <w:pStyle w:val="7"/>
        <w:spacing w:before="47"/>
        <w:ind w:left="1242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定上传分块的地址： </w:t>
      </w:r>
      <w:r>
        <w:rPr>
          <w:rFonts w:hint="eastAsia" w:ascii="Noto Sans CJK JP Regular" w:eastAsia="Noto Sans CJK JP Regular"/>
          <w:color w:val="333333"/>
        </w:rPr>
        <w:t>api/media/upload/uploadchunk</w:t>
      </w:r>
    </w:p>
    <w:p>
      <w:pPr>
        <w:pStyle w:val="7"/>
        <w:spacing w:before="13"/>
        <w:rPr>
          <w:rFonts w:ascii="Noto Sans CJK JP Regular"/>
          <w:sz w:val="6"/>
        </w:rPr>
      </w:pPr>
      <w:r>
        <w:pict>
          <v:group id="_x0000_s1159" o:spid="_x0000_s1159" o:spt="203" style="position:absolute;left:0pt;margin-left:52.5pt;margin-top:9pt;height:228.1pt;width:490pt;mso-position-horizontal-relative:page;mso-wrap-distance-bottom:0pt;mso-wrap-distance-top:0pt;z-index:1024;mso-width-relative:page;mso-height-relative:page;" coordorigin="1050,180" coordsize="9800,4562">
            <o:lock v:ext="edit"/>
            <v:shape id="_x0000_s1160" o:spid="_x0000_s1160" style="position:absolute;left:1057;top:187;height:4547;width:9785;" fillcolor="#F8F8F8" filled="t" stroked="f" coordorigin="1058,188" coordsize="9785,4547" path="m10804,4735l1095,4735,1079,4733,1067,4726,1060,4714,1058,4697,1058,225,1060,209,1067,197,1079,190,1095,188,10804,188,10821,190,10833,197,10840,209,10842,225,10842,4697,10840,4714,10833,4726,10821,4733,10804,4735xe">
              <v:path arrowok="t"/>
              <v:fill on="t" focussize="0,0"/>
              <v:stroke on="f"/>
              <v:imagedata o:title=""/>
              <o:lock v:ext="edit"/>
            </v:shape>
            <v:shape id="_x0000_s1161" o:spid="_x0000_s1161" style="position:absolute;left:1057;top:187;height:4547;width:9785;" filled="f" stroked="t" coordorigin="1058,188" coordsize="9785,4547" path="m1058,4697l1058,225,1060,209,1067,197,1079,190,1095,188,10804,188,10821,190,10833,197,10840,209,10842,225,10842,4697,10840,4714,10833,4726,10821,4733,10804,4735,1095,4735,1079,4733,1067,4726,1060,4714,1058,4697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62" o:spid="_x0000_s1162" o:spt="202" type="#_x0000_t202" style="position:absolute;left:1050;top:180;height:4562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712"/>
                      </w:tabs>
                      <w:spacing w:before="107"/>
                      <w:ind w:left="34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1"/>
                        <w:w w:val="105"/>
                        <w:sz w:val="17"/>
                      </w:rPr>
                      <w:t xml:space="preserve">建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ploader</w:t>
                    </w:r>
                    <w:r>
                      <w:rPr>
                        <w:color w:val="333333"/>
                        <w:spacing w:val="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象，配置参数</w:t>
                    </w:r>
                  </w:p>
                  <w:p>
                    <w:pPr>
                      <w:spacing w:before="21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</w:p>
                  <w:p>
                    <w:pPr>
                      <w:spacing w:before="72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10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传文件的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-1"/>
                        <w:w w:val="103"/>
                        <w:sz w:val="17"/>
                      </w:rPr>
                      <w:t>件，浏览器不支持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启动</w:t>
                    </w:r>
                  </w:p>
                  <w:p>
                    <w:pPr>
                      <w:spacing w:before="20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5"/>
                        <w:sz w:val="17"/>
                      </w:rPr>
                      <w:t>lash</w:t>
                    </w:r>
                  </w:p>
                  <w:p>
                    <w:pPr>
                      <w:spacing w:before="10" w:line="291" w:lineRule="exact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传分块的服务端地址，注意跨域问题</w:t>
                    </w:r>
                  </w:p>
                  <w:p>
                    <w:pPr>
                      <w:spacing w:before="0" w:line="270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件上传域的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</w:p>
                  <w:p>
                    <w:pPr>
                      <w:spacing w:before="0" w:line="270" w:lineRule="exact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15"/>
                        <w:sz w:val="17"/>
                      </w:rPr>
                      <w:t>pick:"#picker",//</w:t>
                    </w:r>
                    <w:r>
                      <w:rPr>
                        <w:color w:val="333333"/>
                        <w:spacing w:val="55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15"/>
                        <w:sz w:val="17"/>
                      </w:rPr>
                      <w:t>定选择文件的按钮容器</w:t>
                    </w:r>
                  </w:p>
                  <w:p>
                    <w:pPr>
                      <w:spacing w:before="0" w:line="270" w:lineRule="exact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15"/>
                        <w:sz w:val="17"/>
                      </w:rPr>
                      <w:t>auto:false,//</w:t>
                    </w:r>
                    <w:r>
                      <w:rPr>
                        <w:color w:val="333333"/>
                        <w:spacing w:val="56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15"/>
                        <w:sz w:val="17"/>
                      </w:rPr>
                      <w:t>动触发上传</w:t>
                    </w:r>
                  </w:p>
                  <w:p>
                    <w:pPr>
                      <w:spacing w:before="0" w:line="270" w:lineRule="exact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92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//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掉整个页面的拖拽功能</w:t>
                    </w:r>
                  </w:p>
                  <w:p>
                    <w:pPr>
                      <w:tabs>
                        <w:tab w:val="left" w:pos="2160"/>
                        <w:tab w:val="left" w:pos="2353"/>
                        <w:tab w:val="left" w:pos="3318"/>
                        <w:tab w:val="left" w:pos="3836"/>
                      </w:tabs>
                      <w:spacing w:before="10" w:line="206" w:lineRule="auto"/>
                      <w:ind w:left="633" w:right="5231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10"/>
                        <w:sz w:val="17"/>
                      </w:rPr>
                      <w:t>chunked:true,//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ab/>
                    </w:r>
                    <w:r>
                      <w:rPr>
                        <w:color w:val="333333"/>
                        <w:w w:val="110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10"/>
                        <w:sz w:val="17"/>
                      </w:rPr>
                      <w:t>否分块上传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 xml:space="preserve">chunkSize:1*1024*1024,   </w:t>
                    </w:r>
                    <w:r>
                      <w:rPr>
                        <w:color w:val="333333"/>
                        <w:spacing w:val="33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>//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块大小（默认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M 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 xml:space="preserve">threads:3, </w:t>
                    </w:r>
                    <w:r>
                      <w:rPr>
                        <w:color w:val="333333"/>
                        <w:spacing w:val="19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>//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10"/>
                        <w:sz w:val="17"/>
                      </w:rPr>
                      <w:t>启多个线程（默认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10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10"/>
                        <w:sz w:val="17"/>
                      </w:rPr>
                      <w:t>）</w:t>
                    </w:r>
                  </w:p>
                  <w:p>
                    <w:pPr>
                      <w:tabs>
                        <w:tab w:val="left" w:pos="3028"/>
                      </w:tabs>
                      <w:spacing w:before="0" w:line="285" w:lineRule="exact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许在文件传输时提前把下一个文件准备好</w:t>
                    </w:r>
                  </w:p>
                  <w:p>
                    <w:pPr>
                      <w:spacing w:before="20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rPr>
          <w:rFonts w:ascii="Noto Sans CJK JP Regular"/>
          <w:sz w:val="27"/>
        </w:rPr>
      </w:pPr>
    </w:p>
    <w:p>
      <w:pPr>
        <w:pStyle w:val="5"/>
        <w:numPr>
          <w:ilvl w:val="2"/>
          <w:numId w:val="9"/>
        </w:numPr>
        <w:tabs>
          <w:tab w:val="left" w:pos="1876"/>
        </w:tabs>
        <w:spacing w:before="139" w:after="0" w:line="240" w:lineRule="auto"/>
        <w:ind w:left="1875" w:right="0" w:hanging="689"/>
        <w:jc w:val="left"/>
      </w:pPr>
      <w:bookmarkStart w:id="70" w:name="6.3.3.3 before-send-file"/>
      <w:bookmarkEnd w:id="70"/>
      <w:bookmarkStart w:id="71" w:name="6.3.3.3 before-send-file"/>
      <w:bookmarkEnd w:id="71"/>
      <w:r>
        <w:rPr>
          <w:color w:val="333333"/>
        </w:rPr>
        <w:t>before-send-ﬁle</w:t>
      </w:r>
    </w:p>
    <w:p>
      <w:pPr>
        <w:pStyle w:val="7"/>
        <w:spacing w:before="189" w:line="309" w:lineRule="auto"/>
        <w:ind w:left="1242" w:right="6754"/>
      </w:pPr>
      <w:r>
        <w:rPr>
          <w:color w:val="333333"/>
        </w:rPr>
        <w:t>件开始上传前前端请求服务端准备上传工作。</w:t>
      </w:r>
      <w:r>
        <w:rPr>
          <w:color w:val="333333"/>
          <w:w w:val="105"/>
        </w:rPr>
        <w:t>考源代码如下：</w:t>
      </w:r>
    </w:p>
    <w:p>
      <w:pPr>
        <w:spacing w:after="0" w:line="309" w:lineRule="auto"/>
        <w:sectPr>
          <w:pgSz w:w="11900" w:h="16820"/>
          <w:pgMar w:top="1060" w:right="0" w:bottom="720" w:left="0" w:header="373" w:footer="520" w:gutter="0"/>
        </w:sectPr>
      </w:pPr>
    </w:p>
    <w:p>
      <w:pPr>
        <w:pStyle w:val="7"/>
        <w:rPr>
          <w:sz w:val="20"/>
        </w:rPr>
      </w:pPr>
      <w:r>
        <w:pict>
          <v:group id="_x0000_s1163" o:spid="_x0000_s1163" o:spt="203" style="position:absolute;left:0pt;margin-left:0pt;margin-top:0pt;height:202.3pt;width:595pt;mso-position-horizontal-relative:page;mso-position-vertical-relative:page;z-index:4096;mso-width-relative:page;mso-height-relative:page;" coordsize="11900,4046">
            <o:lock v:ext="edit"/>
            <v:shape id="_x0000_s1164" o:spid="_x0000_s1164" style="position:absolute;left:1057;top:1126;height:2912;width:9785;" fillcolor="#F8F8F8" filled="t" stroked="f" coordorigin="1058,1127" coordsize="9785,2912" path="m10805,4038l1095,4038,1079,4036,1067,4029,1060,4017,1058,4000,1058,1164,1060,1147,1067,1136,1079,1129,1095,1127,10805,1127,10821,1129,10833,1136,10840,1147,10842,1164,10842,4000,10840,4017,10833,4029,10821,4036,10805,4038xe">
              <v:path arrowok="t"/>
              <v:fill on="t" focussize="0,0"/>
              <v:stroke on="f"/>
              <v:imagedata o:title=""/>
              <o:lock v:ext="edit"/>
            </v:shape>
            <v:shape id="_x0000_s1165" o:spid="_x0000_s1165" style="position:absolute;left:1057;top:1126;height:2912;width:9785;" filled="f" stroked="t" coordorigin="1058,1127" coordsize="9785,2912" path="m1058,4000l1058,1164,1060,1147,1067,1136,1079,1129,1095,1127,10805,1127,10821,1129,10833,1136,10840,1147,10842,1164,10842,4000,10840,4017,10833,4029,10821,4036,10805,4038,1095,4038,1079,4036,1067,4029,1060,4017,1058,4000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66" o:spid="_x0000_s1166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167" o:spid="_x0000_s1167" o:spt="202" type="#_x0000_t202" style="position:absolute;left:0;top:0;height:4046;width:119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before="5" w:line="240" w:lineRule="auto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before="0"/>
                      <w:ind w:left="139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72" w:line="328" w:lineRule="auto"/>
                      <w:ind w:left="1394" w:right="739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ata:{</w:t>
                    </w:r>
                  </w:p>
                  <w:p>
                    <w:pPr>
                      <w:tabs>
                        <w:tab w:val="left" w:pos="1955"/>
                      </w:tabs>
                      <w:spacing w:before="0" w:line="249" w:lineRule="exact"/>
                      <w:ind w:left="1490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件唯一表示</w:t>
                    </w:r>
                  </w:p>
                  <w:p>
                    <w:pPr>
                      <w:spacing w:before="21" w:line="328" w:lineRule="auto"/>
                      <w:ind w:left="1490" w:right="836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 xml:space="preserve">fileSize:file.size,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fileExt:file.ext</w:t>
                    </w:r>
                  </w:p>
                </w:txbxContent>
              </v:textbox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6"/>
        </w:rPr>
      </w:pPr>
    </w:p>
    <w:p>
      <w:pPr>
        <w:pStyle w:val="5"/>
        <w:numPr>
          <w:ilvl w:val="2"/>
          <w:numId w:val="9"/>
        </w:numPr>
        <w:tabs>
          <w:tab w:val="left" w:pos="1876"/>
        </w:tabs>
        <w:spacing w:before="138" w:after="0" w:line="240" w:lineRule="auto"/>
        <w:ind w:left="1875" w:right="0" w:hanging="689"/>
        <w:jc w:val="left"/>
      </w:pPr>
      <w:bookmarkStart w:id="72" w:name="6.3.3.4 before-send"/>
      <w:bookmarkEnd w:id="72"/>
      <w:bookmarkStart w:id="73" w:name="6.3.3.4 before-send"/>
      <w:bookmarkEnd w:id="73"/>
      <w:r>
        <w:rPr>
          <w:color w:val="333333"/>
        </w:rPr>
        <w:t>before-send</w:t>
      </w:r>
    </w:p>
    <w:p>
      <w:pPr>
        <w:pStyle w:val="7"/>
        <w:spacing w:before="190" w:line="319" w:lineRule="auto"/>
        <w:ind w:left="1242" w:right="6754"/>
      </w:pPr>
      <w:r>
        <w:pict>
          <v:group id="_x0000_s1168" o:spid="_x0000_s1168" o:spt="203" style="position:absolute;left:0pt;margin-left:52.5pt;margin-top:60.2pt;height:146.35pt;width:490pt;mso-position-horizontal-relative:page;mso-wrap-distance-bottom:0pt;mso-wrap-distance-top:0pt;z-index:1024;mso-width-relative:page;mso-height-relative:page;" coordorigin="1050,1204" coordsize="9800,2927">
            <o:lock v:ext="edit"/>
            <v:shape id="_x0000_s1169" o:spid="_x0000_s1169" style="position:absolute;left:1057;top:1211;height:2912;width:9785;" fillcolor="#F8F8F8" filled="t" stroked="f" coordorigin="1058,1212" coordsize="9785,2912" path="m10804,4123l1095,4123,1079,4121,1067,4114,1060,4102,1058,4085,1058,1249,1060,1233,1067,1221,1079,1214,1095,1212,10804,1212,10821,1214,10833,1221,10840,1233,10842,1249,10842,4085,10840,4102,10833,4114,10821,4121,10804,4123xm1079,1214l1079,1214,1079,1214,1079,1214xm1067,1221l1067,1221,1067,1221,1067,1221xm1060,1233l1060,1233,1060,1233,1060,1233xe">
              <v:path arrowok="t"/>
              <v:fill on="t" focussize="0,0"/>
              <v:stroke on="f"/>
              <v:imagedata o:title=""/>
              <o:lock v:ext="edit"/>
            </v:shape>
            <v:shape id="_x0000_s1170" o:spid="_x0000_s1170" style="position:absolute;left:1057;top:1211;height:2912;width:9785;" filled="f" stroked="t" coordorigin="1058,1212" coordsize="9785,2912" path="m1058,4085l1058,1249,1060,1233,1067,1221,1079,1214,1095,1212,10804,1212,10821,1214,10833,1221,10840,1233,10842,1249,10842,4085,10840,4102,10833,4114,10821,4121,10804,4123,1095,4123,1079,4121,1067,4114,1060,4102,1058,4085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71" o:spid="_x0000_s1171" o:spt="202" type="#_x0000_t202" style="position:absolute;left:1050;top:1204;height:2927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5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73" w:line="328" w:lineRule="auto"/>
                      <w:ind w:left="343" w:right="615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ata:{</w:t>
                    </w:r>
                  </w:p>
                  <w:p>
                    <w:pPr>
                      <w:tabs>
                        <w:tab w:val="left" w:pos="905"/>
                      </w:tabs>
                      <w:spacing w:before="0" w:line="249" w:lineRule="exact"/>
                      <w:ind w:left="440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件唯一表示</w:t>
                    </w:r>
                  </w:p>
                  <w:p>
                    <w:pPr>
                      <w:spacing w:before="20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tabs>
                        <w:tab w:val="left" w:pos="905"/>
                      </w:tabs>
                      <w:spacing w:before="10"/>
                      <w:ind w:left="440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前分块下标</w:t>
                    </w:r>
                  </w:p>
                  <w:p>
                    <w:pPr>
                      <w:spacing w:before="20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0"/>
                        <w:sz w:val="17"/>
                      </w:rPr>
                      <w:t>chunk:block.chunk,</w:t>
                    </w:r>
                  </w:p>
                  <w:p>
                    <w:pPr>
                      <w:tabs>
                        <w:tab w:val="left" w:pos="905"/>
                      </w:tabs>
                      <w:spacing w:before="10"/>
                      <w:ind w:left="440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前分块大小</w:t>
                    </w:r>
                  </w:p>
                  <w:p>
                    <w:pPr>
                      <w:spacing w:before="20"/>
                      <w:ind w:left="4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5"/>
                        <w:sz w:val="17"/>
                      </w:rPr>
                      <w:t>chunkSize:block.end‐block.start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传分块前前端请求服务端校验分块是否存在。</w:t>
      </w:r>
      <w:r>
        <w:rPr>
          <w:color w:val="333333"/>
          <w:w w:val="105"/>
        </w:rPr>
        <w:t>考源代码如下：</w:t>
      </w:r>
    </w:p>
    <w:p>
      <w:pPr>
        <w:pStyle w:val="7"/>
        <w:rPr>
          <w:sz w:val="20"/>
        </w:rPr>
      </w:pPr>
    </w:p>
    <w:p>
      <w:pPr>
        <w:pStyle w:val="7"/>
        <w:spacing w:before="15"/>
        <w:rPr>
          <w:sz w:val="11"/>
        </w:rPr>
      </w:pPr>
    </w:p>
    <w:p>
      <w:pPr>
        <w:pStyle w:val="5"/>
        <w:numPr>
          <w:ilvl w:val="2"/>
          <w:numId w:val="9"/>
        </w:numPr>
        <w:tabs>
          <w:tab w:val="left" w:pos="1876"/>
        </w:tabs>
        <w:spacing w:before="138" w:after="0" w:line="240" w:lineRule="auto"/>
        <w:ind w:left="1875" w:right="0" w:hanging="689"/>
        <w:jc w:val="left"/>
      </w:pPr>
      <w:bookmarkStart w:id="74" w:name="6.3.3.5 after-send-file"/>
      <w:bookmarkEnd w:id="74"/>
      <w:bookmarkStart w:id="75" w:name="6.3.3.5 after-send-file"/>
      <w:bookmarkEnd w:id="75"/>
      <w:r>
        <w:rPr>
          <w:color w:val="333333"/>
        </w:rPr>
        <w:t>after-send-ﬁle</w:t>
      </w:r>
    </w:p>
    <w:p>
      <w:pPr>
        <w:pStyle w:val="7"/>
        <w:spacing w:before="190" w:line="309" w:lineRule="auto"/>
        <w:ind w:left="1242" w:right="5778"/>
      </w:pPr>
      <w:r>
        <w:pict>
          <v:group id="_x0000_s1172" o:spid="_x0000_s1172" o:spt="203" style="position:absolute;left:0pt;margin-left:52.5pt;margin-top:59.35pt;height:133.6pt;width:490pt;mso-position-horizontal-relative:page;mso-wrap-distance-bottom:0pt;mso-wrap-distance-top:0pt;z-index:1024;mso-width-relative:page;mso-height-relative:page;" coordorigin="1050,1188" coordsize="9800,2672">
            <o:lock v:ext="edit"/>
            <v:shape id="_x0000_s1173" o:spid="_x0000_s1173" style="position:absolute;left:1057;top:1195;height:2657;width:9785;" fillcolor="#F8F8F8" filled="t" stroked="f" coordorigin="1058,1195" coordsize="9785,2657" path="m10804,3852l1095,3852,1079,3849,1067,3842,1060,3831,1058,3814,1058,1233,1060,1216,1067,1205,1079,1198,1095,1195,10804,1195,10821,1198,10833,1205,10840,1216,10842,1233,10842,3814,10840,3831,10833,3842,10821,3849,10804,3852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style="position:absolute;left:1057;top:1195;height:2657;width:9785;" filled="f" stroked="t" coordorigin="1058,1195" coordsize="9785,2657" path="m1058,3814l1058,1233,1060,1216,1067,1205,1079,1198,1095,1195,10804,1195,10821,1198,10833,1205,10840,1216,10842,1233,10842,3814,10840,3831,10833,3842,10821,3849,10804,3852,1095,3852,1079,3849,1067,3842,1060,3831,1058,3814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75" o:spid="_x0000_s1175" o:spt="202" type="#_x0000_t202" style="position:absolute;left:1050;top:1187;height:2672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 w:line="240" w:lineRule="auto"/>
                      <w:rPr>
                        <w:rFonts w:ascii="Droid Sans Fallback"/>
                        <w:sz w:val="9"/>
                      </w:rPr>
                    </w:pPr>
                  </w:p>
                  <w:p>
                    <w:pPr>
                      <w:spacing w:before="0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73" w:line="328" w:lineRule="auto"/>
                      <w:ind w:left="343" w:right="605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ata:{</w:t>
                    </w:r>
                  </w:p>
                  <w:p>
                    <w:pPr>
                      <w:spacing w:before="0" w:line="328" w:lineRule="auto"/>
                      <w:ind w:left="440" w:right="731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 xml:space="preserve">fileSize:file.size,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fileExt:file.ext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所有分块上传完成后触发，可以请求服务端合并分块文件</w:t>
      </w:r>
      <w:r>
        <w:rPr>
          <w:color w:val="333333"/>
          <w:w w:val="105"/>
        </w:rPr>
        <w:t>考代码如下：</w:t>
      </w:r>
    </w:p>
    <w:p>
      <w:pPr>
        <w:pStyle w:val="7"/>
        <w:rPr>
          <w:sz w:val="20"/>
        </w:rPr>
      </w:pPr>
    </w:p>
    <w:p>
      <w:pPr>
        <w:pStyle w:val="7"/>
        <w:spacing w:before="15"/>
        <w:rPr>
          <w:sz w:val="11"/>
        </w:rPr>
      </w:pPr>
    </w:p>
    <w:p>
      <w:pPr>
        <w:pStyle w:val="6"/>
        <w:numPr>
          <w:ilvl w:val="2"/>
          <w:numId w:val="9"/>
        </w:numPr>
        <w:tabs>
          <w:tab w:val="left" w:pos="2119"/>
          <w:tab w:val="left" w:pos="2120"/>
        </w:tabs>
        <w:spacing w:before="46" w:after="0" w:line="240" w:lineRule="auto"/>
        <w:ind w:left="2119" w:right="0" w:hanging="933"/>
        <w:jc w:val="left"/>
      </w:pPr>
      <w:bookmarkStart w:id="76" w:name="6.3.3.6 页面效果"/>
      <w:bookmarkEnd w:id="76"/>
      <w:bookmarkStart w:id="77" w:name="6.3.3.6 页面效果"/>
      <w:bookmarkEnd w:id="77"/>
      <w:r>
        <w:rPr>
          <w:color w:val="333333"/>
        </w:rPr>
        <w:t>面效果</w:t>
      </w:r>
    </w:p>
    <w:p>
      <w:pPr>
        <w:spacing w:after="0" w:line="240" w:lineRule="auto"/>
        <w:jc w:val="left"/>
        <w:sectPr>
          <w:headerReference r:id="rId36" w:type="default"/>
          <w:footerReference r:id="rId37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pict>
          <v:group id="_x0000_s1176" o:spid="_x0000_s1176" o:spt="203" style="position:absolute;left:0pt;margin-left:0pt;margin-top:0pt;height:239.8pt;width:595pt;mso-position-horizontal-relative:page;mso-position-vertical-relative:page;z-index:4096;mso-width-relative:page;mso-height-relative:page;" coordsize="11900,4796">
            <o:lock v:ext="edit"/>
            <v:shape id="_x0000_s1177" o:spid="_x0000_s1177" o:spt="75" type="#_x0000_t75" style="position:absolute;left:1050;top:1120;height:3676;width:9800;" filled="f" stroked="f" coordsize="21600,21600">
              <v:path/>
              <v:fill on="f" focussize="0,0"/>
              <v:stroke on="f"/>
              <v:imagedata r:id="rId89" o:title=""/>
              <o:lock v:ext="edit" aspectratio="t"/>
            </v:shape>
            <v:shape id="_x0000_s1178" o:spid="_x0000_s1178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11"/>
        </w:rPr>
      </w:pPr>
    </w:p>
    <w:p>
      <w:pPr>
        <w:pStyle w:val="11"/>
        <w:numPr>
          <w:ilvl w:val="1"/>
          <w:numId w:val="10"/>
        </w:numPr>
        <w:tabs>
          <w:tab w:val="left" w:pos="1792"/>
          <w:tab w:val="left" w:pos="2560"/>
        </w:tabs>
        <w:spacing w:before="34" w:after="0" w:line="240" w:lineRule="auto"/>
        <w:ind w:left="1791" w:right="0" w:hanging="577"/>
        <w:jc w:val="left"/>
        <w:rPr>
          <w:sz w:val="29"/>
        </w:rPr>
      </w:pPr>
      <w:bookmarkStart w:id="78" w:name="6.3.4 Api接口"/>
      <w:bookmarkEnd w:id="78"/>
      <w:bookmarkStart w:id="79" w:name="6.3.4 Api接口"/>
      <w:bookmarkEnd w:id="79"/>
      <w:r>
        <w:rPr>
          <w:rFonts w:ascii="DejaVu Sans" w:eastAsia="DejaVu Sans"/>
          <w:b/>
          <w:color w:val="333333"/>
          <w:sz w:val="29"/>
        </w:rPr>
        <w:t>Api</w:t>
      </w:r>
      <w:r>
        <w:rPr>
          <w:rFonts w:ascii="DejaVu Sans" w:eastAsia="DejaVu Sans"/>
          <w:b/>
          <w:color w:val="333333"/>
          <w:sz w:val="29"/>
        </w:rPr>
        <w:tab/>
      </w:r>
      <w:r>
        <w:rPr>
          <w:color w:val="333333"/>
          <w:sz w:val="29"/>
        </w:rPr>
        <w:t>口</w:t>
      </w:r>
    </w:p>
    <w:p>
      <w:pPr>
        <w:pStyle w:val="7"/>
        <w:spacing w:before="74" w:line="268" w:lineRule="auto"/>
        <w:ind w:left="1242" w:right="4429"/>
      </w:pPr>
      <w:r>
        <w:pict>
          <v:group id="_x0000_s1179" o:spid="_x0000_s1179" o:spt="203" style="position:absolute;left:0pt;margin-left:52.5pt;margin-top:55.2pt;height:362.4pt;width:490pt;mso-position-horizontal-relative:page;mso-wrap-distance-bottom:0pt;mso-wrap-distance-top:0pt;z-index:2048;mso-width-relative:page;mso-height-relative:page;" coordorigin="1050,1104" coordsize="9800,7248">
            <o:lock v:ext="edit"/>
            <v:shape id="_x0000_s1180" o:spid="_x0000_s1180" style="position:absolute;left:1057;top:1111;height:7233;width:9785;" fillcolor="#F8F8F8" filled="t" stroked="f" coordorigin="1058,1112" coordsize="9785,7233" path="m10804,8345l1095,8345,1079,8342,1067,8335,1060,8324,1058,8307,1058,1149,1060,1132,1067,1121,1079,1114,1095,1112,10804,1112,10821,1114,10833,1121,10840,1132,10842,1149,10842,8307,10840,8324,10833,8335,10821,8342,10804,8345xm1079,1114l1079,1114,1079,1114,1079,1114xm1067,1121l1067,1121,1067,1121,1067,1121xm1060,1132l1060,1132,1060,1132,1060,1132xe">
              <v:path arrowok="t"/>
              <v:fill on="t" focussize="0,0"/>
              <v:stroke on="f"/>
              <v:imagedata o:title=""/>
              <o:lock v:ext="edit"/>
            </v:shape>
            <v:shape id="_x0000_s1181" o:spid="_x0000_s1181" style="position:absolute;left:1057;top:1111;height:7233;width:9785;" filled="f" stroked="t" coordorigin="1058,1112" coordsize="9785,7233" path="m1058,8307l1058,1149,1060,1132,1067,1121,1079,1114,1095,1112,10804,1112,10821,1114,10833,1121,10840,1132,10842,1149,10842,8307,10840,8324,10833,8335,10821,8342,10804,8344,1095,8344,1079,8342,1067,8335,1060,8324,1058,8307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82" o:spid="_x0000_s1182" o:spt="202" type="#_x0000_t202" style="position:absolute;left:1050;top:1104;height:7248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4" w:line="254" w:lineRule="auto"/>
                      <w:ind w:left="343" w:right="128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0"/>
                        <w:sz w:val="17"/>
                      </w:rPr>
                      <w:t>pi(value</w:t>
                    </w:r>
                    <w:r>
                      <w:rPr>
                        <w:color w:val="333333"/>
                        <w:spacing w:val="-8"/>
                        <w:w w:val="120"/>
                        <w:sz w:val="17"/>
                      </w:rPr>
                      <w:t xml:space="preserve"> = "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-3"/>
                        <w:w w:val="120"/>
                        <w:sz w:val="17"/>
                      </w:rPr>
                      <w:t xml:space="preserve">资管理接口 </w:t>
                    </w:r>
                    <w:r>
                      <w:rPr>
                        <w:color w:val="333333"/>
                        <w:w w:val="120"/>
                        <w:sz w:val="17"/>
                      </w:rPr>
                      <w:t>,description</w:t>
                    </w:r>
                    <w:r>
                      <w:rPr>
                        <w:color w:val="333333"/>
                        <w:spacing w:val="-8"/>
                        <w:w w:val="120"/>
                        <w:sz w:val="17"/>
                      </w:rPr>
                      <w:t xml:space="preserve"> = "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-1"/>
                        <w:w w:val="120"/>
                        <w:sz w:val="17"/>
                      </w:rPr>
                      <w:t xml:space="preserve">资管理接口，提供文件上传，文件处理等接口 </w:t>
                    </w:r>
                    <w:r>
                      <w:rPr>
                        <w:color w:val="333333"/>
                        <w:w w:val="120"/>
                        <w:sz w:val="17"/>
                      </w:rPr>
                      <w:t xml:space="preserve">)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12" w:line="240" w:lineRule="auto"/>
                      <w:rPr>
                        <w:rFonts w:ascii="Droid Sans Fallback"/>
                        <w:sz w:val="14"/>
                      </w:rPr>
                    </w:pPr>
                  </w:p>
                  <w:p>
                    <w:pPr>
                      <w:spacing w:before="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件上传注册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73" w:line="328" w:lineRule="auto"/>
                      <w:ind w:left="3625" w:right="427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 xml:space="preserve">Long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 xml:space="preserve">fileSize,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String fileExt);</w:t>
                    </w:r>
                  </w:p>
                  <w:p>
                    <w:pPr>
                      <w:spacing w:before="3" w:line="240" w:lineRule="auto"/>
                      <w:rPr>
                        <w:rFonts w:ascii="Droid Sans Fallback"/>
                        <w:sz w:val="11"/>
                      </w:rPr>
                    </w:pPr>
                  </w:p>
                  <w:p>
                    <w:pPr>
                      <w:spacing w:before="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块检查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21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72" w:line="328" w:lineRule="auto"/>
                      <w:ind w:left="4011" w:right="374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5"/>
                        <w:sz w:val="17"/>
                      </w:rPr>
                      <w:t>Integer chunk, Integer chunkSize);</w:t>
                    </w:r>
                  </w:p>
                  <w:p>
                    <w:pPr>
                      <w:spacing w:before="0" w:line="249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传分块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73" w:line="328" w:lineRule="auto"/>
                      <w:ind w:left="3915" w:right="397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 xml:space="preserve">Integer chunk,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0" w:line="249" w:lineRule="exact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3"/>
                        <w:sz w:val="17"/>
                      </w:rPr>
                      <w:t>并文件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spacing w:val="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  <w:p>
                    <w:pPr>
                      <w:spacing w:before="73" w:line="328" w:lineRule="auto"/>
                      <w:ind w:left="3915" w:right="427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 xml:space="preserve">Long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 xml:space="preserve">fileSize,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String fileExt);</w:t>
                    </w:r>
                  </w:p>
                  <w:p>
                    <w:pPr>
                      <w:spacing w:before="0" w:line="196" w:lineRule="exact"/>
                      <w:ind w:left="72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义文件上传的  </w:t>
      </w:r>
      <w:r>
        <w:rPr>
          <w:rFonts w:hint="eastAsia" w:ascii="Noto Sans CJK JP Regular" w:eastAsia="Noto Sans CJK JP Regular"/>
          <w:color w:val="333333"/>
        </w:rPr>
        <w:t xml:space="preserve">pi   </w:t>
      </w:r>
      <w:r>
        <w:rPr>
          <w:color w:val="333333"/>
        </w:rPr>
        <w:t xml:space="preserve">口，此接收是前端   </w:t>
      </w:r>
      <w:r>
        <w:rPr>
          <w:rFonts w:hint="eastAsia" w:ascii="Noto Sans CJK JP Regular" w:eastAsia="Noto Sans CJK JP Regular"/>
          <w:color w:val="333333"/>
        </w:rPr>
        <w:t xml:space="preserve">ebUploader    </w:t>
      </w:r>
      <w:r>
        <w:rPr>
          <w:color w:val="333333"/>
        </w:rPr>
        <w:t xml:space="preserve">用服务端的接口。写此接口需要参数前端 </w:t>
      </w:r>
      <w:r>
        <w:rPr>
          <w:rFonts w:hint="eastAsia" w:ascii="Noto Sans CJK JP Regular" w:eastAsia="Noto Sans CJK JP Regular"/>
          <w:color w:val="333333"/>
        </w:rPr>
        <w:t xml:space="preserve">ebUploader </w:t>
      </w:r>
      <w:r>
        <w:rPr>
          <w:color w:val="333333"/>
        </w:rPr>
        <w:t>用代码。</w:t>
      </w: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2"/>
        </w:rPr>
      </w:pPr>
    </w:p>
    <w:p>
      <w:pPr>
        <w:pStyle w:val="4"/>
        <w:numPr>
          <w:ilvl w:val="1"/>
          <w:numId w:val="10"/>
        </w:numPr>
        <w:tabs>
          <w:tab w:val="left" w:pos="2007"/>
          <w:tab w:val="left" w:pos="2008"/>
        </w:tabs>
        <w:spacing w:before="33" w:after="0" w:line="240" w:lineRule="auto"/>
        <w:ind w:left="2007" w:right="0" w:hanging="793"/>
        <w:jc w:val="left"/>
      </w:pPr>
      <w:bookmarkStart w:id="80" w:name="6.3.5媒资服务端编写"/>
      <w:bookmarkEnd w:id="80"/>
      <w:bookmarkStart w:id="81" w:name="6.3.5媒资服务端编写"/>
      <w:bookmarkEnd w:id="81"/>
      <w:r>
        <w:rPr>
          <w:color w:val="333333"/>
        </w:rPr>
        <w:t>资服务端编写</w:t>
      </w:r>
    </w:p>
    <w:p>
      <w:pPr>
        <w:spacing w:after="0" w:line="240" w:lineRule="auto"/>
        <w:jc w:val="left"/>
        <w:sectPr>
          <w:headerReference r:id="rId38" w:type="default"/>
          <w:footerReference r:id="rId39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rPr>
          <w:sz w:val="20"/>
        </w:rPr>
      </w:pPr>
      <w:r>
        <w:drawing>
          <wp:anchor distT="0" distB="0" distL="0" distR="0" simplePos="0" relativeHeight="2683852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effectExtent l="0" t="0" r="0" b="0"/>
            <wp:wrapNone/>
            <wp:docPr id="9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1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88" cy="71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15"/>
        </w:rPr>
      </w:pPr>
    </w:p>
    <w:p>
      <w:pPr>
        <w:tabs>
          <w:tab w:val="left" w:pos="2119"/>
        </w:tabs>
        <w:spacing w:before="47"/>
        <w:ind w:left="1047" w:right="0" w:firstLine="0"/>
        <w:jc w:val="left"/>
        <w:rPr>
          <w:rFonts w:hint="eastAsia" w:ascii="Droid Sans Fallback" w:eastAsia="Droid Sans Fallback"/>
          <w:sz w:val="24"/>
        </w:rPr>
      </w:pPr>
      <w:bookmarkStart w:id="82" w:name="6.3.5.1 业务流程"/>
      <w:bookmarkEnd w:id="82"/>
      <w:r>
        <w:rPr>
          <w:rFonts w:ascii="DejaVu Sans" w:eastAsia="DejaVu Sans"/>
          <w:b/>
          <w:color w:val="333333"/>
          <w:w w:val="95"/>
          <w:sz w:val="24"/>
        </w:rPr>
        <w:t>6.3.5.1</w:t>
      </w:r>
      <w:r>
        <w:rPr>
          <w:rFonts w:ascii="DejaVu Sans" w:eastAsia="DejaVu Sans"/>
          <w:b/>
          <w:color w:val="333333"/>
          <w:w w:val="95"/>
          <w:sz w:val="24"/>
        </w:rPr>
        <w:tab/>
      </w:r>
      <w:r>
        <w:rPr>
          <w:rFonts w:hint="eastAsia" w:ascii="Droid Sans Fallback" w:eastAsia="Droid Sans Fallback"/>
          <w:color w:val="333333"/>
          <w:sz w:val="24"/>
        </w:rPr>
        <w:t>务流程</w:t>
      </w:r>
    </w:p>
    <w:p>
      <w:pPr>
        <w:pStyle w:val="7"/>
        <w:spacing w:before="119" w:line="309" w:lineRule="auto"/>
        <w:ind w:left="1353" w:right="8509" w:hanging="112"/>
      </w:pPr>
      <w:r>
        <w:rPr>
          <w:color w:val="333333"/>
        </w:rPr>
        <w:t xml:space="preserve">务端需要实现如下功能： </w:t>
      </w:r>
      <w:r>
        <w:rPr>
          <w:color w:val="333333"/>
          <w:w w:val="105"/>
        </w:rPr>
        <w:t>上传前检查上传环境</w:t>
      </w:r>
    </w:p>
    <w:p>
      <w:pPr>
        <w:pStyle w:val="7"/>
        <w:spacing w:before="13"/>
        <w:ind w:left="1242"/>
      </w:pPr>
      <w:r>
        <w:rPr>
          <w:color w:val="333333"/>
          <w:w w:val="105"/>
        </w:rPr>
        <w:t>查文件是否上传，已上传则直接返回。</w:t>
      </w:r>
    </w:p>
    <w:p>
      <w:pPr>
        <w:pStyle w:val="7"/>
        <w:spacing w:before="101" w:line="319" w:lineRule="auto"/>
        <w:ind w:left="1353" w:right="6949" w:hanging="112"/>
      </w:pPr>
      <w:r>
        <w:rPr>
          <w:color w:val="333333"/>
        </w:rPr>
        <w:t>查文件上传路径是否存在，不存在则创建。</w:t>
      </w:r>
      <w:r>
        <w:rPr>
          <w:color w:val="333333"/>
          <w:w w:val="105"/>
        </w:rPr>
        <w:t>分块检查</w:t>
      </w:r>
    </w:p>
    <w:p>
      <w:pPr>
        <w:pStyle w:val="7"/>
        <w:spacing w:line="356" w:lineRule="exact"/>
        <w:ind w:left="1242"/>
        <w:rPr>
          <w:rFonts w:hint="eastAsia" w:ascii="Noto Sans CJK JP Regular" w:eastAsia="Noto Sans CJK JP Regular"/>
        </w:rPr>
      </w:pPr>
      <w:r>
        <w:rPr>
          <w:color w:val="333333"/>
          <w:w w:val="105"/>
        </w:rPr>
        <w:t xml:space="preserve">查分块文件是否上传，已上传则返回 </w:t>
      </w:r>
      <w:r>
        <w:rPr>
          <w:rFonts w:hint="eastAsia" w:ascii="Noto Sans CJK JP Regular" w:eastAsia="Noto Sans CJK JP Regular"/>
          <w:color w:val="333333"/>
          <w:w w:val="105"/>
        </w:rPr>
        <w:t>rue</w:t>
      </w:r>
    </w:p>
    <w:p>
      <w:pPr>
        <w:pStyle w:val="7"/>
        <w:spacing w:before="80" w:line="319" w:lineRule="auto"/>
        <w:ind w:left="1353" w:right="6559" w:hanging="112"/>
      </w:pPr>
      <w:r>
        <w:rPr>
          <w:color w:val="333333"/>
        </w:rPr>
        <w:t>上传则检查上传路径是否存在，不存在则创建。</w:t>
      </w:r>
      <w:r>
        <w:rPr>
          <w:color w:val="333333"/>
          <w:w w:val="105"/>
        </w:rPr>
        <w:t>分块上传</w:t>
      </w:r>
    </w:p>
    <w:p>
      <w:pPr>
        <w:pStyle w:val="7"/>
        <w:spacing w:line="335" w:lineRule="exact"/>
        <w:ind w:left="1242"/>
      </w:pPr>
      <w:r>
        <w:rPr>
          <w:color w:val="333333"/>
          <w:w w:val="105"/>
        </w:rPr>
        <w:t>分块文件上传到指定的路径。</w:t>
      </w:r>
    </w:p>
    <w:p>
      <w:pPr>
        <w:pStyle w:val="7"/>
        <w:spacing w:before="115"/>
        <w:ind w:left="1353"/>
      </w:pPr>
      <w:r>
        <w:rPr>
          <w:color w:val="333333"/>
          <w:w w:val="105"/>
        </w:rPr>
        <w:t>合并分块</w:t>
      </w:r>
    </w:p>
    <w:p>
      <w:pPr>
        <w:pStyle w:val="7"/>
        <w:spacing w:before="101" w:line="309" w:lineRule="auto"/>
        <w:ind w:left="1242" w:right="7924"/>
      </w:pPr>
      <w:r>
        <w:rPr>
          <w:color w:val="333333"/>
        </w:rPr>
        <w:t>所有分块文件合并为一个文件。</w:t>
      </w:r>
      <w:r>
        <w:rPr>
          <w:color w:val="333333"/>
          <w:w w:val="105"/>
        </w:rPr>
        <w:t>数据库记录文件信息。</w:t>
      </w:r>
    </w:p>
    <w:p>
      <w:pPr>
        <w:pStyle w:val="7"/>
        <w:spacing w:before="13"/>
        <w:rPr>
          <w:sz w:val="25"/>
        </w:rPr>
      </w:pPr>
    </w:p>
    <w:p>
      <w:pPr>
        <w:pStyle w:val="6"/>
        <w:numPr>
          <w:ilvl w:val="2"/>
          <w:numId w:val="11"/>
        </w:numPr>
        <w:tabs>
          <w:tab w:val="left" w:pos="2119"/>
          <w:tab w:val="left" w:pos="2120"/>
        </w:tabs>
        <w:spacing w:before="0" w:after="0" w:line="240" w:lineRule="auto"/>
        <w:ind w:left="2119" w:right="0" w:hanging="933"/>
        <w:jc w:val="left"/>
      </w:pPr>
      <w:bookmarkStart w:id="83" w:name="6.3.5.2 上传注册"/>
      <w:bookmarkEnd w:id="83"/>
      <w:bookmarkStart w:id="84" w:name="6.3.5.2 上传注册"/>
      <w:bookmarkEnd w:id="84"/>
      <w:r>
        <w:rPr>
          <w:color w:val="333333"/>
        </w:rPr>
        <w:t>传注册</w:t>
      </w:r>
    </w:p>
    <w:p>
      <w:pPr>
        <w:pStyle w:val="7"/>
        <w:spacing w:before="119" w:line="309" w:lineRule="auto"/>
        <w:ind w:left="1353" w:right="6559" w:hanging="112"/>
      </w:pPr>
      <w:r>
        <w:rPr>
          <w:color w:val="333333"/>
        </w:rPr>
        <w:t>于上传过程复杂，开发时按业务流程分别实现。</w:t>
      </w:r>
      <w:r>
        <w:rPr>
          <w:color w:val="333333"/>
          <w:w w:val="105"/>
        </w:rPr>
        <w:t>配置</w:t>
      </w:r>
    </w:p>
    <w:p>
      <w:pPr>
        <w:pStyle w:val="7"/>
        <w:spacing w:line="369" w:lineRule="exact"/>
        <w:ind w:left="1155"/>
      </w:pPr>
      <w:r>
        <w:rPr>
          <w:rFonts w:hint="eastAsia" w:ascii="Noto Sans CJK JP Regular" w:eastAsia="Noto Sans CJK JP Regular"/>
          <w:color w:val="333333"/>
        </w:rPr>
        <w:t xml:space="preserve">pplication.yml </w:t>
      </w:r>
      <w:r>
        <w:rPr>
          <w:color w:val="333333"/>
        </w:rPr>
        <w:t>置上传文件的路径：</w:t>
      </w:r>
    </w:p>
    <w:p>
      <w:pPr>
        <w:pStyle w:val="7"/>
        <w:spacing w:before="10"/>
        <w:rPr>
          <w:sz w:val="7"/>
        </w:rPr>
      </w:pPr>
      <w:r>
        <w:pict>
          <v:group id="_x0000_s1183" o:spid="_x0000_s1183" o:spt="203" style="position:absolute;left:0pt;margin-left:52.5pt;margin-top:8.9pt;height:39.05pt;width:490pt;mso-position-horizontal-relative:page;mso-wrap-distance-bottom:0pt;mso-wrap-distance-top:0pt;z-index:2048;mso-width-relative:page;mso-height-relative:page;" coordorigin="1050,179" coordsize="9800,781">
            <o:lock v:ext="edit"/>
            <v:shape id="_x0000_s1184" o:spid="_x0000_s1184" style="position:absolute;left:1057;top:186;height:766;width:9785;" fillcolor="#F8F8F8" filled="t" stroked="f" coordorigin="1058,186" coordsize="9785,766" path="m10804,952l1095,952,1079,949,1067,943,1060,931,1058,914,1058,224,1060,207,1067,196,1079,189,1095,186,10804,186,10821,189,10833,196,10840,207,10842,224,10842,914,10840,931,10833,943,10821,949,10804,952xm1079,189l1079,189,1079,189,1079,189xm1067,196l1067,196,1067,196,1067,196xm1060,207l1060,207,1060,207,1060,207xe">
              <v:path arrowok="t"/>
              <v:fill on="t" focussize="0,0"/>
              <v:stroke on="f"/>
              <v:imagedata o:title=""/>
              <o:lock v:ext="edit"/>
            </v:shape>
            <v:shape id="_x0000_s1185" o:spid="_x0000_s1185" style="position:absolute;left:1057;top:186;height:766;width:9785;" filled="f" stroked="t" coordorigin="1058,186" coordsize="9785,766" path="m1058,914l1058,224,1060,207,1067,196,1079,189,1095,186,10804,186,10821,189,10833,196,10840,207,10842,224,10842,914,10840,931,10833,943,10821,949,10804,952,1095,952,1079,949,1067,943,1060,931,1058,914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86" o:spid="_x0000_s1186" o:spt="202" type="#_x0000_t202" style="position:absolute;left:1050;top:178;height:781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 w:line="240" w:lineRule="auto"/>
                      <w:rPr>
                        <w:rFonts w:ascii="Droid Sans Fallback"/>
                        <w:sz w:val="9"/>
                      </w:rPr>
                    </w:pPr>
                  </w:p>
                  <w:p>
                    <w:pPr>
                      <w:spacing w:before="0" w:line="328" w:lineRule="auto"/>
                      <w:ind w:left="440" w:right="5760" w:hanging="9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: </w:t>
                    </w:r>
                    <w:r>
                      <w:rPr>
                        <w:color w:val="333333"/>
                        <w:spacing w:val="-4"/>
                        <w:w w:val="125"/>
                        <w:sz w:val="17"/>
                      </w:rPr>
                      <w:t xml:space="preserve">upload‐location: </w:t>
                    </w:r>
                    <w:r>
                      <w:rPr>
                        <w:color w:val="333333"/>
                        <w:spacing w:val="-3"/>
                        <w:w w:val="125"/>
                        <w:sz w:val="17"/>
                      </w:rPr>
                      <w:t>F:/develop/video/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rPr>
          <w:sz w:val="6"/>
        </w:rPr>
      </w:pPr>
    </w:p>
    <w:p>
      <w:pPr>
        <w:pStyle w:val="7"/>
        <w:spacing w:before="28"/>
        <w:ind w:left="1353"/>
        <w:rPr>
          <w:rFonts w:hint="eastAsia" w:ascii="Noto Sans CJK JP Regular" w:eastAsia="Noto Sans CJK JP Regular"/>
        </w:rPr>
      </w:pPr>
      <w:r>
        <w:rPr>
          <w:color w:val="333333"/>
        </w:rPr>
        <w:t xml:space="preserve">定 义 </w:t>
      </w:r>
      <w:r>
        <w:rPr>
          <w:rFonts w:hint="eastAsia" w:ascii="Noto Sans CJK JP Regular" w:eastAsia="Noto Sans CJK JP Regular"/>
          <w:color w:val="333333"/>
        </w:rPr>
        <w:t>ao</w:t>
      </w:r>
    </w:p>
    <w:p>
      <w:pPr>
        <w:pStyle w:val="7"/>
        <w:spacing w:before="47"/>
        <w:ind w:left="1242"/>
        <w:rPr>
          <w:rFonts w:hint="eastAsia" w:ascii="Noto Sans CJK JP Regular" w:eastAsia="Noto Sans CJK JP Regular"/>
        </w:rPr>
      </w:pPr>
      <w:r>
        <w:rPr>
          <w:color w:val="333333"/>
          <w:w w:val="105"/>
        </w:rPr>
        <w:t xml:space="preserve">资文件管理 </w:t>
      </w:r>
      <w:r>
        <w:rPr>
          <w:rFonts w:hint="eastAsia" w:ascii="Noto Sans CJK JP Regular" w:eastAsia="Noto Sans CJK JP Regular"/>
          <w:color w:val="333333"/>
          <w:w w:val="105"/>
        </w:rPr>
        <w:t>ao</w:t>
      </w:r>
    </w:p>
    <w:p>
      <w:pPr>
        <w:pStyle w:val="7"/>
        <w:spacing w:before="12"/>
        <w:rPr>
          <w:rFonts w:ascii="Noto Sans CJK JP Regular"/>
          <w:sz w:val="6"/>
        </w:rPr>
      </w:pPr>
      <w:r>
        <w:pict>
          <v:group id="_x0000_s1187" o:spid="_x0000_s1187" o:spt="203" style="position:absolute;left:0pt;margin-left:52.5pt;margin-top:8.95pt;height:65.3pt;width:490pt;mso-position-horizontal-relative:page;mso-wrap-distance-bottom:0pt;mso-wrap-distance-top:0pt;z-index:2048;mso-width-relative:page;mso-height-relative:page;" coordorigin="1050,179" coordsize="9800,1306">
            <o:lock v:ext="edit"/>
            <v:shape id="_x0000_s1188" o:spid="_x0000_s1188" style="position:absolute;left:1057;top:186;height:1291;width:9785;" fillcolor="#F8F8F8" filled="t" stroked="f" coordorigin="1058,187" coordsize="9785,1291" path="m10804,1477l1095,1477,1079,1475,1067,1468,1060,1456,1058,1440,1058,224,1060,208,1067,196,1079,189,1095,187,10804,187,10821,189,10833,196,10840,208,10842,224,10842,1440,10840,1456,10833,1468,10821,1475,10804,1477xe">
              <v:path arrowok="t"/>
              <v:fill on="t" focussize="0,0"/>
              <v:stroke on="f"/>
              <v:imagedata o:title=""/>
              <o:lock v:ext="edit"/>
            </v:shape>
            <v:shape id="_x0000_s1189" o:spid="_x0000_s1189" style="position:absolute;left:1057;top:186;height:1291;width:9785;" filled="f" stroked="t" coordorigin="1058,187" coordsize="9785,1291" path="m1058,1440l1058,224,1060,208,1067,196,1079,189,1095,187,10804,187,10821,189,10833,196,10840,208,10842,224,10842,1440,10840,1456,10833,1468,10821,1475,10804,1477,1095,1477,1079,1475,1067,1468,1060,1456,1058,1440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90" o:spid="_x0000_s1190" o:spt="202" type="#_x0000_t202" style="position:absolute;left:1050;top:179;height:1306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5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&lt;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&gt;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4"/>
        <w:rPr>
          <w:rFonts w:ascii="Noto Sans CJK JP Regular"/>
          <w:sz w:val="5"/>
        </w:rPr>
      </w:pPr>
    </w:p>
    <w:p>
      <w:pPr>
        <w:pStyle w:val="7"/>
        <w:spacing w:before="28"/>
        <w:ind w:left="1460"/>
        <w:rPr>
          <w:rFonts w:ascii="Noto Sans CJK JP Regular"/>
        </w:rPr>
      </w:pPr>
      <w:r>
        <w:rPr>
          <w:rFonts w:ascii="Noto Sans CJK JP Regular"/>
          <w:color w:val="333333"/>
        </w:rPr>
        <w:t>ervice</w:t>
      </w:r>
    </w:p>
    <w:p>
      <w:pPr>
        <w:pStyle w:val="7"/>
        <w:spacing w:before="95"/>
        <w:ind w:left="1242"/>
      </w:pPr>
      <w:r>
        <w:rPr>
          <w:color w:val="333333"/>
          <w:w w:val="105"/>
        </w:rPr>
        <w:t>能：</w:t>
      </w:r>
    </w:p>
    <w:p>
      <w:pPr>
        <w:pStyle w:val="7"/>
        <w:spacing w:before="100" w:line="319" w:lineRule="auto"/>
        <w:ind w:left="1353" w:right="8593"/>
      </w:pPr>
      <w:r>
        <w:pict>
          <v:group id="_x0000_s1191" o:spid="_x0000_s1191" o:spt="203" style="position:absolute;left:0pt;margin-left:52.5pt;margin-top:55.65pt;height:35.75pt;width:489.95pt;mso-position-horizontal-relative:page;mso-wrap-distance-bottom:0pt;mso-wrap-distance-top:0pt;z-index:2048;mso-width-relative:page;mso-height-relative:page;" coordorigin="1050,1114" coordsize="9799,715">
            <o:lock v:ext="edit"/>
            <v:shape id="_x0000_s1192" o:spid="_x0000_s1192" style="position:absolute;left:1057;top:1121;height:700;width:9784;" fillcolor="#F8F8F8" filled="t" stroked="f" coordorigin="1058,1121" coordsize="9784,700" path="m10842,1821l1058,1821,1058,1159,1060,1142,1067,1131,1079,1124,1095,1121,10804,1121,10821,1124,10833,1131,10840,1142,10842,1159,10842,1821xe">
              <v:path arrowok="t"/>
              <v:fill on="t" focussize="0,0"/>
              <v:stroke on="f"/>
              <v:imagedata o:title=""/>
              <o:lock v:ext="edit"/>
            </v:shape>
            <v:shape id="_x0000_s1193" o:spid="_x0000_s1193" style="position:absolute;left:1057;top:1121;height:700;width:9784;" filled="f" stroked="t" coordorigin="1058,1121" coordsize="9784,700" path="m1058,1821l1058,1159,1060,1142,1067,1131,1079,1124,1095,1121,10804,1121,10821,1124,10833,1131,10840,1142,10842,1159,10842,1821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94" o:spid="_x0000_s1194" o:spt="202" type="#_x0000_t202" style="position:absolute;left:1050;top:1113;height:715;width:97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7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>Service</w:t>
                    </w:r>
                  </w:p>
                  <w:p>
                    <w:pPr>
                      <w:spacing w:before="103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检查上传文件是否存在</w:t>
      </w:r>
      <w:r>
        <w:rPr>
          <w:color w:val="333333"/>
          <w:w w:val="105"/>
        </w:rPr>
        <w:t>创建文件目录</w:t>
      </w:r>
    </w:p>
    <w:p>
      <w:pPr>
        <w:spacing w:after="0" w:line="319" w:lineRule="auto"/>
        <w:sectPr>
          <w:headerReference r:id="rId40" w:type="default"/>
          <w:footerReference r:id="rId41" w:type="default"/>
          <w:pgSz w:w="11900" w:h="16820"/>
          <w:pgMar w:top="0" w:right="0" w:bottom="720" w:left="0" w:header="0" w:footer="520" w:gutter="0"/>
        </w:sectPr>
      </w:pPr>
    </w:p>
    <w:p>
      <w:pPr>
        <w:spacing w:before="60"/>
        <w:ind w:left="1683" w:right="0" w:firstLine="0"/>
        <w:jc w:val="left"/>
        <w:rPr>
          <w:sz w:val="17"/>
        </w:rPr>
      </w:pPr>
      <w:r>
        <w:pict>
          <v:group id="_x0000_s1195" o:spid="_x0000_s1195" o:spt="203" style="position:absolute;left:0pt;margin-left:0pt;margin-top:0pt;height:784.6pt;width:595pt;mso-position-horizontal-relative:page;mso-position-vertical-relative:page;z-index:-49152;mso-width-relative:page;mso-height-relative:page;" coordsize="11900,15692">
            <o:lock v:ext="edit"/>
            <v:rect id="_x0000_s1196" o:spid="_x0000_s1196" o:spt="1" style="position:absolute;left:1057;top:1120;height:14572;width:978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7" o:spid="_x0000_s1197" style="position:absolute;left:1410;top:-565780;height:19421;width:13040;" filled="f" stroked="t" coordorigin="1410,-565780" coordsize="13040,19421" path="m1058,15691l1058,1120m10842,1120l10842,15691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198" o:spid="_x0000_s1198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92"/>
          <w:sz w:val="17"/>
        </w:rPr>
        <w:t>l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4"/>
          <w:sz w:val="17"/>
        </w:rPr>
        <w:t>c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2"/>
          <w:sz w:val="17"/>
        </w:rPr>
        <w:t>L</w:t>
      </w:r>
      <w:r>
        <w:rPr>
          <w:color w:val="333333"/>
          <w:w w:val="84"/>
          <w:sz w:val="17"/>
        </w:rPr>
        <w:t>O</w:t>
      </w:r>
      <w:r>
        <w:rPr>
          <w:color w:val="333333"/>
          <w:w w:val="83"/>
          <w:sz w:val="17"/>
        </w:rPr>
        <w:t>G</w:t>
      </w:r>
      <w:r>
        <w:rPr>
          <w:color w:val="333333"/>
          <w:spacing w:val="-1"/>
          <w:w w:val="83"/>
          <w:sz w:val="17"/>
        </w:rPr>
        <w:t>G</w:t>
      </w:r>
      <w:r>
        <w:rPr>
          <w:color w:val="333333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2"/>
          <w:sz w:val="17"/>
        </w:rPr>
        <w:t>L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13"/>
          <w:sz w:val="17"/>
        </w:rPr>
        <w:t>gg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Fa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2"/>
          <w:sz w:val="17"/>
        </w:rPr>
        <w:t>L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13"/>
          <w:sz w:val="17"/>
        </w:rPr>
        <w:t>gg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(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87"/>
          <w:sz w:val="17"/>
        </w:rPr>
        <w:t>U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);</w:t>
      </w:r>
    </w:p>
    <w:p>
      <w:pPr>
        <w:spacing w:before="0" w:line="240" w:lineRule="auto"/>
        <w:rPr>
          <w:sz w:val="18"/>
        </w:rPr>
      </w:pPr>
    </w:p>
    <w:p>
      <w:pPr>
        <w:spacing w:before="134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73"/>
          <w:sz w:val="17"/>
        </w:rPr>
        <w:t>@</w:t>
      </w:r>
      <w:r>
        <w:rPr>
          <w:color w:val="333333"/>
          <w:w w:val="96"/>
          <w:sz w:val="17"/>
        </w:rPr>
        <w:t>A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5"/>
          <w:sz w:val="17"/>
        </w:rPr>
        <w:t>o</w:t>
      </w:r>
      <w:r>
        <w:rPr>
          <w:color w:val="333333"/>
          <w:w w:val="76"/>
          <w:sz w:val="17"/>
        </w:rPr>
        <w:t>w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5"/>
          <w:sz w:val="17"/>
        </w:rPr>
        <w:t>y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5"/>
          <w:sz w:val="17"/>
        </w:rPr>
        <w:t>y</w:t>
      </w:r>
      <w:r>
        <w:rPr>
          <w:color w:val="333333"/>
          <w:w w:val="154"/>
          <w:sz w:val="17"/>
        </w:rPr>
        <w:t>;</w:t>
      </w:r>
    </w:p>
    <w:p>
      <w:pPr>
        <w:spacing w:before="7" w:line="240" w:lineRule="auto"/>
        <w:rPr>
          <w:sz w:val="24"/>
        </w:rPr>
      </w:pPr>
    </w:p>
    <w:p>
      <w:pPr>
        <w:spacing w:before="1" w:line="270" w:lineRule="exact"/>
        <w:ind w:left="1683" w:right="5194" w:firstLine="0"/>
        <w:jc w:val="left"/>
        <w:rPr>
          <w:sz w:val="17"/>
        </w:rPr>
      </w:pPr>
      <w:r>
        <w:rPr>
          <w:color w:val="333333"/>
          <w:w w:val="115"/>
          <w:sz w:val="17"/>
        </w:rPr>
        <w:t xml:space="preserve">// </w:t>
      </w:r>
      <w:r>
        <w:rPr>
          <w:rFonts w:hint="eastAsia" w:ascii="Droid Sans Fallback" w:hAnsi="Droid Sans Fallback" w:eastAsia="Droid Sans Fallback"/>
          <w:color w:val="333333"/>
          <w:w w:val="115"/>
          <w:sz w:val="17"/>
        </w:rPr>
        <w:t>传文件根目录</w:t>
      </w:r>
      <w:r>
        <w:rPr>
          <w:color w:val="333333"/>
          <w:w w:val="73"/>
          <w:sz w:val="17"/>
        </w:rPr>
        <w:t>@</w:t>
      </w:r>
      <w:r>
        <w:rPr>
          <w:color w:val="333333"/>
          <w:w w:val="96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$</w:t>
      </w:r>
      <w:r>
        <w:rPr>
          <w:color w:val="333333"/>
          <w:w w:val="154"/>
          <w:sz w:val="17"/>
        </w:rPr>
        <w:t>{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54"/>
          <w:sz w:val="17"/>
        </w:rPr>
        <w:t>‐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5"/>
          <w:sz w:val="17"/>
        </w:rPr>
        <w:t>v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‐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‐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‐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54"/>
          <w:sz w:val="17"/>
        </w:rPr>
        <w:t>}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 xml:space="preserve">) </w:t>
      </w:r>
      <w:r>
        <w:rPr>
          <w:color w:val="333333"/>
          <w:w w:val="115"/>
          <w:sz w:val="17"/>
        </w:rPr>
        <w:t>String uploadPath;</w:t>
      </w:r>
    </w:p>
    <w:p>
      <w:pPr>
        <w:spacing w:before="0" w:line="240" w:lineRule="auto"/>
        <w:rPr>
          <w:sz w:val="18"/>
        </w:rPr>
      </w:pPr>
    </w:p>
    <w:p>
      <w:pPr>
        <w:spacing w:before="117"/>
        <w:ind w:left="1683" w:right="0" w:firstLine="0"/>
        <w:jc w:val="left"/>
        <w:rPr>
          <w:sz w:val="17"/>
        </w:rPr>
      </w:pPr>
      <w:r>
        <w:rPr>
          <w:color w:val="333333"/>
          <w:w w:val="140"/>
          <w:sz w:val="17"/>
        </w:rPr>
        <w:t>/**</w:t>
      </w:r>
    </w:p>
    <w:p>
      <w:pPr>
        <w:pStyle w:val="11"/>
        <w:numPr>
          <w:ilvl w:val="0"/>
          <w:numId w:val="12"/>
        </w:numPr>
        <w:tabs>
          <w:tab w:val="left" w:pos="2148"/>
          <w:tab w:val="left" w:pos="2149"/>
        </w:tabs>
        <w:spacing w:before="10" w:after="0" w:line="291" w:lineRule="exact"/>
        <w:ind w:left="2148" w:right="0" w:hanging="368"/>
        <w:jc w:val="left"/>
        <w:rPr>
          <w:sz w:val="17"/>
        </w:rPr>
      </w:pPr>
      <w:r>
        <w:rPr>
          <w:color w:val="333333"/>
          <w:w w:val="105"/>
          <w:sz w:val="17"/>
        </w:rPr>
        <w:t xml:space="preserve">据文件 </w:t>
      </w:r>
      <w:r>
        <w:rPr>
          <w:rFonts w:ascii="Trebuchet MS" w:eastAsia="Trebuchet MS"/>
          <w:color w:val="333333"/>
          <w:w w:val="105"/>
          <w:sz w:val="17"/>
        </w:rPr>
        <w:t>d5</w:t>
      </w:r>
      <w:r>
        <w:rPr>
          <w:rFonts w:ascii="Trebuchet MS" w:eastAsia="Trebuchet MS"/>
          <w:color w:val="333333"/>
          <w:spacing w:val="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到文件路径</w:t>
      </w:r>
    </w:p>
    <w:p>
      <w:pPr>
        <w:pStyle w:val="11"/>
        <w:numPr>
          <w:ilvl w:val="0"/>
          <w:numId w:val="12"/>
        </w:numPr>
        <w:tabs>
          <w:tab w:val="left" w:pos="2148"/>
          <w:tab w:val="left" w:pos="2149"/>
        </w:tabs>
        <w:spacing w:before="0" w:after="0" w:line="270" w:lineRule="exact"/>
        <w:ind w:left="2148" w:right="0" w:hanging="368"/>
        <w:jc w:val="left"/>
        <w:rPr>
          <w:sz w:val="17"/>
        </w:rPr>
      </w:pPr>
      <w:r>
        <w:rPr>
          <w:color w:val="333333"/>
          <w:w w:val="105"/>
          <w:sz w:val="17"/>
        </w:rPr>
        <w:t>则：</w:t>
      </w:r>
    </w:p>
    <w:p>
      <w:pPr>
        <w:pStyle w:val="11"/>
        <w:numPr>
          <w:ilvl w:val="0"/>
          <w:numId w:val="12"/>
        </w:numPr>
        <w:tabs>
          <w:tab w:val="left" w:pos="2148"/>
          <w:tab w:val="left" w:pos="2149"/>
        </w:tabs>
        <w:spacing w:before="0" w:after="0" w:line="270" w:lineRule="exact"/>
        <w:ind w:left="2148" w:right="0" w:hanging="368"/>
        <w:jc w:val="left"/>
        <w:rPr>
          <w:sz w:val="17"/>
        </w:rPr>
      </w:pPr>
      <w:r>
        <w:rPr>
          <w:color w:val="333333"/>
          <w:spacing w:val="7"/>
          <w:w w:val="105"/>
          <w:sz w:val="17"/>
        </w:rPr>
        <w:t xml:space="preserve">级目录： </w:t>
      </w:r>
      <w:r>
        <w:rPr>
          <w:rFonts w:ascii="Trebuchet MS" w:eastAsia="Trebuchet MS"/>
          <w:color w:val="333333"/>
          <w:w w:val="105"/>
          <w:sz w:val="17"/>
        </w:rPr>
        <w:t>d5</w:t>
      </w:r>
      <w:r>
        <w:rPr>
          <w:rFonts w:ascii="Trebuchet MS" w:eastAsia="Trebuchet MS"/>
          <w:color w:val="333333"/>
          <w:spacing w:val="25"/>
          <w:w w:val="105"/>
          <w:sz w:val="17"/>
        </w:rPr>
        <w:t xml:space="preserve">  </w:t>
      </w:r>
      <w:r>
        <w:rPr>
          <w:color w:val="333333"/>
          <w:w w:val="105"/>
          <w:sz w:val="17"/>
        </w:rPr>
        <w:t>第一个字符</w:t>
      </w:r>
    </w:p>
    <w:p>
      <w:pPr>
        <w:pStyle w:val="11"/>
        <w:numPr>
          <w:ilvl w:val="0"/>
          <w:numId w:val="12"/>
        </w:numPr>
        <w:tabs>
          <w:tab w:val="left" w:pos="2148"/>
          <w:tab w:val="left" w:pos="2149"/>
        </w:tabs>
        <w:spacing w:before="0" w:after="0" w:line="270" w:lineRule="exact"/>
        <w:ind w:left="2148" w:right="0" w:hanging="368"/>
        <w:jc w:val="left"/>
        <w:rPr>
          <w:sz w:val="17"/>
        </w:rPr>
      </w:pPr>
      <w:r>
        <w:rPr>
          <w:color w:val="333333"/>
          <w:spacing w:val="7"/>
          <w:w w:val="105"/>
          <w:sz w:val="17"/>
        </w:rPr>
        <w:t xml:space="preserve">级目录： </w:t>
      </w:r>
      <w:r>
        <w:rPr>
          <w:rFonts w:ascii="Trebuchet MS" w:eastAsia="Trebuchet MS"/>
          <w:color w:val="333333"/>
          <w:w w:val="105"/>
          <w:sz w:val="17"/>
        </w:rPr>
        <w:t>d5</w:t>
      </w:r>
      <w:r>
        <w:rPr>
          <w:rFonts w:ascii="Trebuchet MS" w:eastAsia="Trebuchet MS"/>
          <w:color w:val="333333"/>
          <w:spacing w:val="25"/>
          <w:w w:val="105"/>
          <w:sz w:val="17"/>
        </w:rPr>
        <w:t xml:space="preserve">  </w:t>
      </w:r>
      <w:r>
        <w:rPr>
          <w:color w:val="333333"/>
          <w:w w:val="105"/>
          <w:sz w:val="17"/>
        </w:rPr>
        <w:t>第二个字符</w:t>
      </w:r>
    </w:p>
    <w:p>
      <w:pPr>
        <w:pStyle w:val="11"/>
        <w:numPr>
          <w:ilvl w:val="0"/>
          <w:numId w:val="12"/>
        </w:numPr>
        <w:tabs>
          <w:tab w:val="left" w:pos="2148"/>
          <w:tab w:val="left" w:pos="2149"/>
        </w:tabs>
        <w:spacing w:before="0" w:after="0" w:line="270" w:lineRule="exact"/>
        <w:ind w:left="2148" w:right="0" w:hanging="368"/>
        <w:jc w:val="left"/>
        <w:rPr>
          <w:rFonts w:ascii="Trebuchet MS" w:eastAsia="Trebuchet MS"/>
          <w:sz w:val="17"/>
        </w:rPr>
      </w:pPr>
      <w:r>
        <w:rPr>
          <w:color w:val="333333"/>
          <w:w w:val="105"/>
          <w:sz w:val="17"/>
        </w:rPr>
        <w:t xml:space="preserve">级目录： </w:t>
      </w:r>
      <w:r>
        <w:rPr>
          <w:rFonts w:ascii="Trebuchet MS" w:eastAsia="Trebuchet MS"/>
          <w:color w:val="333333"/>
          <w:w w:val="105"/>
          <w:sz w:val="17"/>
        </w:rPr>
        <w:t>d5</w:t>
      </w:r>
    </w:p>
    <w:p>
      <w:pPr>
        <w:pStyle w:val="11"/>
        <w:numPr>
          <w:ilvl w:val="0"/>
          <w:numId w:val="12"/>
        </w:numPr>
        <w:tabs>
          <w:tab w:val="left" w:pos="2148"/>
          <w:tab w:val="left" w:pos="2149"/>
        </w:tabs>
        <w:spacing w:before="0" w:after="0" w:line="270" w:lineRule="exact"/>
        <w:ind w:left="2148" w:right="0" w:hanging="368"/>
        <w:jc w:val="left"/>
        <w:rPr>
          <w:sz w:val="17"/>
        </w:rPr>
      </w:pPr>
      <w:r>
        <w:rPr>
          <w:color w:val="333333"/>
          <w:w w:val="105"/>
          <w:sz w:val="17"/>
        </w:rPr>
        <w:t xml:space="preserve">件名： </w:t>
      </w:r>
      <w:r>
        <w:rPr>
          <w:rFonts w:ascii="Trebuchet MS" w:eastAsia="Trebuchet MS"/>
          <w:color w:val="333333"/>
          <w:w w:val="105"/>
          <w:sz w:val="17"/>
        </w:rPr>
        <w:t>d5+</w:t>
      </w:r>
      <w:r>
        <w:rPr>
          <w:rFonts w:ascii="Trebuchet MS" w:eastAsia="Trebuchet MS"/>
          <w:color w:val="333333"/>
          <w:spacing w:val="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件扩展名</w:t>
      </w:r>
    </w:p>
    <w:p>
      <w:pPr>
        <w:pStyle w:val="11"/>
        <w:numPr>
          <w:ilvl w:val="0"/>
          <w:numId w:val="12"/>
        </w:numPr>
        <w:tabs>
          <w:tab w:val="left" w:pos="1974"/>
          <w:tab w:val="left" w:pos="3596"/>
        </w:tabs>
        <w:spacing w:before="0" w:after="0" w:line="270" w:lineRule="exact"/>
        <w:ind w:left="1973" w:right="0" w:hanging="193"/>
        <w:jc w:val="left"/>
        <w:rPr>
          <w:rFonts w:ascii="Trebuchet MS" w:eastAsia="Trebuchet MS"/>
          <w:sz w:val="17"/>
        </w:rPr>
      </w:pPr>
      <w:r>
        <w:rPr>
          <w:rFonts w:ascii="Trebuchet MS" w:eastAsia="Trebuchet MS"/>
          <w:color w:val="333333"/>
          <w:spacing w:val="-1"/>
          <w:w w:val="73"/>
          <w:sz w:val="17"/>
        </w:rPr>
        <w:t>@</w:t>
      </w:r>
      <w:r>
        <w:rPr>
          <w:rFonts w:ascii="Trebuchet MS" w:eastAsia="Trebuchet MS"/>
          <w:color w:val="333333"/>
          <w:w w:val="101"/>
          <w:sz w:val="17"/>
        </w:rPr>
        <w:t>p</w:t>
      </w:r>
      <w:r>
        <w:rPr>
          <w:rFonts w:ascii="Trebuchet MS" w:eastAsia="Trebuchet MS"/>
          <w:color w:val="333333"/>
          <w:w w:val="108"/>
          <w:sz w:val="17"/>
        </w:rPr>
        <w:t>a</w:t>
      </w:r>
      <w:r>
        <w:rPr>
          <w:rFonts w:ascii="Trebuchet MS" w:eastAsia="Trebuchet MS"/>
          <w:color w:val="333333"/>
          <w:w w:val="146"/>
          <w:sz w:val="17"/>
        </w:rPr>
        <w:t>r</w:t>
      </w:r>
      <w:r>
        <w:rPr>
          <w:rFonts w:ascii="Trebuchet MS" w:eastAsia="Trebuchet MS"/>
          <w:color w:val="333333"/>
          <w:spacing w:val="-1"/>
          <w:w w:val="108"/>
          <w:sz w:val="17"/>
        </w:rPr>
        <w:t>a</w:t>
      </w:r>
      <w:r>
        <w:rPr>
          <w:rFonts w:ascii="Trebuchet MS" w:eastAsia="Trebuchet MS"/>
          <w:color w:val="333333"/>
          <w:w w:val="68"/>
          <w:sz w:val="17"/>
        </w:rPr>
        <w:t>m</w:t>
      </w:r>
      <w:r>
        <w:rPr>
          <w:rFonts w:ascii="Trebuchet MS" w:eastAsia="Trebuchet MS"/>
          <w:color w:val="333333"/>
          <w:spacing w:val="-3"/>
          <w:sz w:val="17"/>
        </w:rPr>
        <w:t xml:space="preserve">  </w:t>
      </w:r>
      <w:r>
        <w:rPr>
          <w:rFonts w:ascii="Trebuchet MS" w:eastAsia="Trebuchet MS"/>
          <w:color w:val="333333"/>
          <w:spacing w:val="-1"/>
          <w:w w:val="153"/>
          <w:sz w:val="17"/>
        </w:rPr>
        <w:t>f</w:t>
      </w:r>
      <w:r>
        <w:rPr>
          <w:rFonts w:ascii="Trebuchet MS" w:eastAsia="Trebuchet MS"/>
          <w:color w:val="333333"/>
          <w:w w:val="199"/>
          <w:sz w:val="17"/>
        </w:rPr>
        <w:t>i</w:t>
      </w:r>
      <w:r>
        <w:rPr>
          <w:rFonts w:ascii="Trebuchet MS" w:eastAsia="Trebuchet MS"/>
          <w:color w:val="333333"/>
          <w:w w:val="192"/>
          <w:sz w:val="17"/>
        </w:rPr>
        <w:t>l</w:t>
      </w:r>
      <w:r>
        <w:rPr>
          <w:rFonts w:ascii="Trebuchet MS" w:eastAsia="Trebuchet MS"/>
          <w:color w:val="333333"/>
          <w:w w:val="104"/>
          <w:sz w:val="17"/>
        </w:rPr>
        <w:t>e</w:t>
      </w:r>
      <w:r>
        <w:rPr>
          <w:rFonts w:ascii="Trebuchet MS" w:eastAsia="Trebuchet MS"/>
          <w:color w:val="333333"/>
          <w:spacing w:val="-1"/>
          <w:w w:val="80"/>
          <w:sz w:val="17"/>
        </w:rPr>
        <w:t>M</w:t>
      </w:r>
      <w:r>
        <w:rPr>
          <w:rFonts w:ascii="Trebuchet MS" w:eastAsia="Trebuchet MS"/>
          <w:color w:val="333333"/>
          <w:w w:val="101"/>
          <w:sz w:val="17"/>
        </w:rPr>
        <w:t>d</w:t>
      </w:r>
      <w:r>
        <w:rPr>
          <w:rFonts w:ascii="Trebuchet MS" w:eastAsia="Trebuchet MS"/>
          <w:color w:val="333333"/>
          <w:w w:val="108"/>
          <w:sz w:val="17"/>
        </w:rPr>
        <w:t>5</w:t>
      </w:r>
      <w:r>
        <w:rPr>
          <w:rFonts w:ascii="Trebuchet MS" w:eastAsia="Trebuchet MS"/>
          <w:color w:val="333333"/>
          <w:sz w:val="17"/>
        </w:rPr>
        <w:tab/>
      </w:r>
      <w:r>
        <w:rPr>
          <w:color w:val="333333"/>
          <w:w w:val="103"/>
          <w:sz w:val="17"/>
        </w:rPr>
        <w:t>件</w:t>
      </w:r>
      <w:r>
        <w:rPr>
          <w:color w:val="333333"/>
          <w:spacing w:val="3"/>
          <w:sz w:val="17"/>
        </w:rPr>
        <w:t xml:space="preserve">  </w:t>
      </w:r>
      <w:r>
        <w:rPr>
          <w:rFonts w:ascii="Trebuchet MS" w:eastAsia="Trebuchet MS"/>
          <w:color w:val="333333"/>
          <w:w w:val="101"/>
          <w:sz w:val="17"/>
        </w:rPr>
        <w:t>d</w:t>
      </w:r>
      <w:r>
        <w:rPr>
          <w:rFonts w:ascii="Trebuchet MS" w:eastAsia="Trebuchet MS"/>
          <w:color w:val="333333"/>
          <w:w w:val="108"/>
          <w:sz w:val="17"/>
        </w:rPr>
        <w:t>5</w:t>
      </w:r>
    </w:p>
    <w:p>
      <w:pPr>
        <w:pStyle w:val="11"/>
        <w:numPr>
          <w:ilvl w:val="0"/>
          <w:numId w:val="12"/>
        </w:numPr>
        <w:tabs>
          <w:tab w:val="left" w:pos="1974"/>
          <w:tab w:val="left" w:pos="3596"/>
        </w:tabs>
        <w:spacing w:before="0" w:after="0" w:line="270" w:lineRule="exact"/>
        <w:ind w:left="1973" w:right="0" w:hanging="193"/>
        <w:jc w:val="left"/>
        <w:rPr>
          <w:sz w:val="17"/>
        </w:rPr>
      </w:pPr>
      <w:r>
        <w:rPr>
          <w:rFonts w:ascii="Trebuchet MS" w:eastAsia="Trebuchet MS"/>
          <w:color w:val="333333"/>
          <w:spacing w:val="-1"/>
          <w:w w:val="73"/>
          <w:sz w:val="17"/>
        </w:rPr>
        <w:t>@</w:t>
      </w:r>
      <w:r>
        <w:rPr>
          <w:rFonts w:ascii="Trebuchet MS" w:eastAsia="Trebuchet MS"/>
          <w:color w:val="333333"/>
          <w:w w:val="101"/>
          <w:sz w:val="17"/>
        </w:rPr>
        <w:t>p</w:t>
      </w:r>
      <w:r>
        <w:rPr>
          <w:rFonts w:ascii="Trebuchet MS" w:eastAsia="Trebuchet MS"/>
          <w:color w:val="333333"/>
          <w:w w:val="108"/>
          <w:sz w:val="17"/>
        </w:rPr>
        <w:t>a</w:t>
      </w:r>
      <w:r>
        <w:rPr>
          <w:rFonts w:ascii="Trebuchet MS" w:eastAsia="Trebuchet MS"/>
          <w:color w:val="333333"/>
          <w:w w:val="146"/>
          <w:sz w:val="17"/>
        </w:rPr>
        <w:t>r</w:t>
      </w:r>
      <w:r>
        <w:rPr>
          <w:rFonts w:ascii="Trebuchet MS" w:eastAsia="Trebuchet MS"/>
          <w:color w:val="333333"/>
          <w:spacing w:val="-1"/>
          <w:w w:val="108"/>
          <w:sz w:val="17"/>
        </w:rPr>
        <w:t>a</w:t>
      </w:r>
      <w:r>
        <w:rPr>
          <w:rFonts w:ascii="Trebuchet MS" w:eastAsia="Trebuchet MS"/>
          <w:color w:val="333333"/>
          <w:w w:val="68"/>
          <w:sz w:val="17"/>
        </w:rPr>
        <w:t>m</w:t>
      </w:r>
      <w:r>
        <w:rPr>
          <w:rFonts w:ascii="Trebuchet MS" w:eastAsia="Trebuchet MS"/>
          <w:color w:val="333333"/>
          <w:spacing w:val="-3"/>
          <w:sz w:val="17"/>
        </w:rPr>
        <w:t xml:space="preserve">  </w:t>
      </w:r>
      <w:r>
        <w:rPr>
          <w:rFonts w:ascii="Trebuchet MS" w:eastAsia="Trebuchet MS"/>
          <w:color w:val="333333"/>
          <w:spacing w:val="-1"/>
          <w:w w:val="153"/>
          <w:sz w:val="17"/>
        </w:rPr>
        <w:t>f</w:t>
      </w:r>
      <w:r>
        <w:rPr>
          <w:rFonts w:ascii="Trebuchet MS" w:eastAsia="Trebuchet MS"/>
          <w:color w:val="333333"/>
          <w:w w:val="199"/>
          <w:sz w:val="17"/>
        </w:rPr>
        <w:t>i</w:t>
      </w:r>
      <w:r>
        <w:rPr>
          <w:rFonts w:ascii="Trebuchet MS" w:eastAsia="Trebuchet MS"/>
          <w:color w:val="333333"/>
          <w:w w:val="192"/>
          <w:sz w:val="17"/>
        </w:rPr>
        <w:t>l</w:t>
      </w:r>
      <w:r>
        <w:rPr>
          <w:rFonts w:ascii="Trebuchet MS" w:eastAsia="Trebuchet MS"/>
          <w:color w:val="333333"/>
          <w:w w:val="104"/>
          <w:sz w:val="17"/>
        </w:rPr>
        <w:t>e</w:t>
      </w:r>
      <w:r>
        <w:rPr>
          <w:rFonts w:ascii="Trebuchet MS" w:eastAsia="Trebuchet MS"/>
          <w:color w:val="333333"/>
          <w:spacing w:val="-1"/>
          <w:w w:val="106"/>
          <w:sz w:val="17"/>
        </w:rPr>
        <w:t>E</w:t>
      </w:r>
      <w:r>
        <w:rPr>
          <w:rFonts w:ascii="Trebuchet MS" w:eastAsia="Trebuchet MS"/>
          <w:color w:val="333333"/>
          <w:w w:val="113"/>
          <w:sz w:val="17"/>
        </w:rPr>
        <w:t>x</w:t>
      </w:r>
      <w:r>
        <w:rPr>
          <w:rFonts w:ascii="Trebuchet MS" w:eastAsia="Trebuchet MS"/>
          <w:color w:val="333333"/>
          <w:w w:val="143"/>
          <w:sz w:val="17"/>
        </w:rPr>
        <w:t>t</w:t>
      </w:r>
      <w:r>
        <w:rPr>
          <w:rFonts w:ascii="Trebuchet MS" w:eastAsia="Trebuchet MS"/>
          <w:color w:val="333333"/>
          <w:sz w:val="17"/>
        </w:rPr>
        <w:tab/>
      </w:r>
      <w:r>
        <w:rPr>
          <w:color w:val="333333"/>
          <w:w w:val="103"/>
          <w:sz w:val="17"/>
        </w:rPr>
        <w:t>件扩展名</w:t>
      </w:r>
    </w:p>
    <w:p>
      <w:pPr>
        <w:pStyle w:val="11"/>
        <w:numPr>
          <w:ilvl w:val="0"/>
          <w:numId w:val="12"/>
        </w:numPr>
        <w:tabs>
          <w:tab w:val="left" w:pos="1974"/>
          <w:tab w:val="left" w:pos="2921"/>
        </w:tabs>
        <w:spacing w:before="0" w:after="0" w:line="291" w:lineRule="exact"/>
        <w:ind w:left="1973" w:right="0" w:hanging="193"/>
        <w:jc w:val="left"/>
        <w:rPr>
          <w:sz w:val="17"/>
        </w:rPr>
      </w:pPr>
      <w:r>
        <w:rPr>
          <w:rFonts w:ascii="Trebuchet MS" w:eastAsia="Trebuchet MS"/>
          <w:color w:val="333333"/>
          <w:w w:val="110"/>
          <w:sz w:val="17"/>
        </w:rPr>
        <w:t>@return</w:t>
      </w:r>
      <w:r>
        <w:rPr>
          <w:rFonts w:ascii="Trebuchet MS" w:eastAsia="Trebuchet MS"/>
          <w:color w:val="333333"/>
          <w:w w:val="110"/>
          <w:sz w:val="17"/>
        </w:rPr>
        <w:tab/>
      </w:r>
      <w:r>
        <w:rPr>
          <w:color w:val="333333"/>
          <w:w w:val="110"/>
          <w:sz w:val="17"/>
        </w:rPr>
        <w:t>件路径</w:t>
      </w:r>
    </w:p>
    <w:p>
      <w:pPr>
        <w:spacing w:before="20"/>
        <w:ind w:left="1780" w:right="0" w:firstLine="0"/>
        <w:jc w:val="left"/>
        <w:rPr>
          <w:sz w:val="17"/>
        </w:rPr>
      </w:pPr>
      <w:r>
        <w:rPr>
          <w:color w:val="333333"/>
          <w:w w:val="130"/>
          <w:sz w:val="17"/>
        </w:rPr>
        <w:t>*/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,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54"/>
          <w:sz w:val="17"/>
        </w:rPr>
        <w:t>){</w:t>
      </w:r>
    </w:p>
    <w:p>
      <w:pPr>
        <w:spacing w:before="73"/>
        <w:ind w:left="2069" w:right="0" w:firstLine="0"/>
        <w:jc w:val="left"/>
        <w:rPr>
          <w:sz w:val="17"/>
        </w:rPr>
      </w:pP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8"/>
          <w:sz w:val="17"/>
        </w:rPr>
        <w:t>+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08"/>
          <w:sz w:val="17"/>
        </w:rPr>
        <w:t>0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101"/>
          <w:sz w:val="17"/>
        </w:rPr>
        <w:t>b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08"/>
          <w:sz w:val="17"/>
        </w:rPr>
        <w:t>1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2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</w:p>
    <w:p>
      <w:pPr>
        <w:spacing w:before="73" w:line="328" w:lineRule="auto"/>
        <w:ind w:left="2069" w:right="6084" w:hanging="676"/>
        <w:jc w:val="left"/>
        <w:rPr>
          <w:sz w:val="17"/>
        </w:rPr>
      </w:pP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35"/>
          <w:sz w:val="17"/>
        </w:rPr>
        <w:t>return filePath;</w:t>
      </w:r>
    </w:p>
    <w:p>
      <w:pPr>
        <w:spacing w:before="0" w:line="197" w:lineRule="exact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到文件目录相对路径，路径中去掉根目录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,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54"/>
          <w:sz w:val="17"/>
        </w:rPr>
        <w:t>){</w:t>
      </w:r>
    </w:p>
    <w:p>
      <w:pPr>
        <w:spacing w:before="72" w:line="328" w:lineRule="auto"/>
        <w:ind w:left="1394" w:right="1978" w:firstLine="675"/>
        <w:jc w:val="left"/>
        <w:rPr>
          <w:sz w:val="17"/>
        </w:rPr>
      </w:pP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8"/>
          <w:sz w:val="17"/>
        </w:rPr>
        <w:t>0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74"/>
          <w:sz w:val="17"/>
        </w:rPr>
        <w:t>"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08"/>
          <w:sz w:val="17"/>
        </w:rPr>
        <w:t>1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8"/>
          <w:sz w:val="17"/>
        </w:rPr>
        <w:t>2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 xml:space="preserve">+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74"/>
          <w:sz w:val="17"/>
        </w:rPr>
        <w:t>"</w:t>
      </w:r>
      <w:r>
        <w:rPr>
          <w:color w:val="333333"/>
          <w:spacing w:val="-1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>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35"/>
          <w:sz w:val="17"/>
        </w:rPr>
        <w:t>return filePath;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" w:line="240" w:lineRule="auto"/>
        <w:rPr>
          <w:sz w:val="24"/>
        </w:rPr>
      </w:pPr>
    </w:p>
    <w:p>
      <w:pPr>
        <w:spacing w:before="1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到文件所在目录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>){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08"/>
          <w:sz w:val="17"/>
        </w:rPr>
        <w:t>0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,</w:t>
      </w:r>
    </w:p>
    <w:p>
      <w:pPr>
        <w:spacing w:before="73" w:line="328" w:lineRule="auto"/>
        <w:ind w:left="2069" w:right="7634" w:hanging="676"/>
        <w:jc w:val="left"/>
        <w:rPr>
          <w:sz w:val="17"/>
        </w:rPr>
      </w:pP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 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/</w:t>
      </w:r>
      <w:r>
        <w:rPr>
          <w:color w:val="333333"/>
          <w:w w:val="174"/>
          <w:sz w:val="17"/>
        </w:rPr>
        <w:t>"</w:t>
      </w:r>
      <w:r>
        <w:rPr>
          <w:color w:val="333333"/>
          <w:sz w:val="17"/>
        </w:rPr>
        <w:t xml:space="preserve">  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30"/>
          <w:sz w:val="17"/>
        </w:rPr>
        <w:t>return fileFolderPath;</w:t>
      </w:r>
    </w:p>
    <w:p>
      <w:pPr>
        <w:spacing w:before="0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" w:line="240" w:lineRule="auto"/>
        <w:rPr>
          <w:sz w:val="24"/>
        </w:rPr>
      </w:pPr>
    </w:p>
    <w:p>
      <w:pPr>
        <w:spacing w:before="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建文件目录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{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建上传文件目录</w:t>
      </w:r>
    </w:p>
    <w:p>
      <w:pPr>
        <w:spacing w:before="20" w:line="328" w:lineRule="auto"/>
        <w:ind w:left="2069" w:right="4733" w:firstLine="0"/>
        <w:jc w:val="left"/>
        <w:rPr>
          <w:sz w:val="17"/>
        </w:rPr>
      </w:pP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25"/>
          <w:sz w:val="17"/>
        </w:rPr>
        <w:t>File fileFolder = new File(fileFolderPath);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55"/>
          <w:sz w:val="17"/>
        </w:rPr>
        <w:t>if (!fileFolder.exists()) {</w:t>
      </w:r>
    </w:p>
    <w:p>
      <w:pPr>
        <w:spacing w:before="10"/>
        <w:ind w:left="2455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建文件夹</w:t>
      </w:r>
    </w:p>
    <w:p>
      <w:pPr>
        <w:spacing w:before="20" w:line="328" w:lineRule="auto"/>
        <w:ind w:left="2455" w:right="5861" w:firstLine="0"/>
        <w:jc w:val="left"/>
        <w:rPr>
          <w:sz w:val="17"/>
        </w:rPr>
      </w:pPr>
      <w:r>
        <w:rPr>
          <w:color w:val="333333"/>
          <w:w w:val="101"/>
          <w:sz w:val="17"/>
        </w:rPr>
        <w:t>b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w w:val="68"/>
          <w:sz w:val="17"/>
        </w:rPr>
        <w:t>m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 xml:space="preserve">();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25"/>
          <w:sz w:val="17"/>
        </w:rPr>
        <w:t>return true;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after="0"/>
        <w:jc w:val="left"/>
        <w:rPr>
          <w:sz w:val="17"/>
        </w:rPr>
        <w:sectPr>
          <w:headerReference r:id="rId42" w:type="default"/>
          <w:footerReference r:id="rId43" w:type="default"/>
          <w:pgSz w:w="11900" w:h="16820"/>
          <w:pgMar w:top="1080" w:right="0" w:bottom="720" w:left="0" w:header="0" w:footer="520" w:gutter="0"/>
        </w:sectPr>
      </w:pPr>
    </w:p>
    <w:p>
      <w:pPr>
        <w:spacing w:before="0" w:line="240" w:lineRule="auto"/>
        <w:rPr>
          <w:sz w:val="20"/>
        </w:rPr>
      </w:pPr>
      <w:r>
        <w:pict>
          <v:group id="_x0000_s1199" o:spid="_x0000_s1199" o:spt="203" style="position:absolute;left:0pt;margin-left:0pt;margin-top:0pt;height:398.15pt;width:595pt;mso-position-horizontal-relative:page;mso-position-vertical-relative:page;z-index:4096;mso-width-relative:page;mso-height-relative:page;" coordsize="11900,7963">
            <o:lock v:ext="edit"/>
            <v:shape id="_x0000_s1200" o:spid="_x0000_s1200" style="position:absolute;left:1057;top:1119;height:6835;width:9785;" fillcolor="#F8F8F8" filled="t" stroked="f" coordorigin="1058,1120" coordsize="9785,6835" path="m10805,7955l1095,7955,1079,7953,1067,7946,1060,7934,1058,7917,1058,1120,10842,1120,10842,7917,10840,7934,10833,7946,10821,7953,10805,7955xe">
              <v:path arrowok="t"/>
              <v:fill on="t" focussize="0,0"/>
              <v:stroke on="f"/>
              <v:imagedata o:title=""/>
              <o:lock v:ext="edit"/>
            </v:shape>
            <v:shape id="_x0000_s1201" o:spid="_x0000_s1201" style="position:absolute;left:1410;top:-574890;height:9110;width:13040;" filled="f" stroked="t" coordorigin="1410,-574890" coordsize="13040,9110" path="m1058,7917l1058,1120m10842,1120l10842,7917,10840,7934,10833,7946,10821,7953,10805,7955,1095,7955,1079,7953,1067,7946,1060,7934,1058,7917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202" o:spid="_x0000_s1202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203" o:spid="_x0000_s1203" o:spt="202" type="#_x0000_t202" style="position:absolute;left:0;top:0;height:7963;width:119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Droid Sans Fallback"/>
                        <w:sz w:val="22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Droid Sans Fallback"/>
                        <w:sz w:val="22"/>
                      </w:rPr>
                    </w:pPr>
                  </w:p>
                  <w:p>
                    <w:pPr>
                      <w:spacing w:before="10" w:line="240" w:lineRule="auto"/>
                      <w:rPr>
                        <w:rFonts w:ascii="Droid Sans Fallback"/>
                        <w:sz w:val="14"/>
                      </w:rPr>
                    </w:pPr>
                  </w:p>
                  <w:p>
                    <w:pPr>
                      <w:spacing w:before="1"/>
                      <w:ind w:left="168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件上传注册</w:t>
                    </w:r>
                  </w:p>
                  <w:p>
                    <w:pPr>
                      <w:spacing w:before="20" w:line="328" w:lineRule="auto"/>
                      <w:ind w:left="1394" w:right="1096" w:firstLine="289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 xml:space="preserve">g 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0" w:line="228" w:lineRule="exact"/>
                      <w:ind w:left="206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查文件是否上传</w:t>
                    </w:r>
                  </w:p>
                  <w:p>
                    <w:pPr>
                      <w:spacing w:before="0" w:line="291" w:lineRule="exact"/>
                      <w:ind w:left="206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//1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得到文件的路径</w:t>
                    </w:r>
                  </w:p>
                  <w:p>
                    <w:pPr>
                      <w:spacing w:before="20" w:line="328" w:lineRule="auto"/>
                      <w:ind w:left="2069" w:right="512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);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 xml:space="preserve">File file 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 xml:space="preserve">= new 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File(filePath);</w:t>
                    </w:r>
                  </w:p>
                  <w:p>
                    <w:pPr>
                      <w:spacing w:before="4" w:line="240" w:lineRule="auto"/>
                      <w:rPr>
                        <w:rFonts w:ascii="Droid Sans Fallback"/>
                        <w:sz w:val="11"/>
                      </w:rPr>
                    </w:pPr>
                  </w:p>
                  <w:p>
                    <w:pPr>
                      <w:spacing w:before="0"/>
                      <w:ind w:left="206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//2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查询数据库文件是否存在</w:t>
                    </w:r>
                  </w:p>
                  <w:p>
                    <w:pPr>
                      <w:spacing w:before="20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&lt;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&gt;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0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10"/>
                      <w:ind w:left="2069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件存在直接返回</w:t>
                    </w:r>
                  </w:p>
                  <w:p>
                    <w:pPr>
                      <w:spacing w:before="20" w:line="328" w:lineRule="auto"/>
                      <w:ind w:left="2455" w:right="3922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30"/>
                        <w:sz w:val="17"/>
                      </w:rPr>
                      <w:t xml:space="preserve">if(file.exists() </w:t>
                    </w:r>
                    <w:r>
                      <w:rPr>
                        <w:color w:val="333333"/>
                        <w:w w:val="110"/>
                        <w:sz w:val="17"/>
                      </w:rPr>
                      <w:t xml:space="preserve">&amp;&amp; 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 xml:space="preserve">optional.isPresent()){ 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92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_F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2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0" w:line="197" w:lineRule="exact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  <w:p>
                    <w:pPr>
                      <w:spacing w:before="73" w:line="328" w:lineRule="auto"/>
                      <w:ind w:left="2069" w:right="519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); 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if(!fileFold){</w:t>
                    </w:r>
                  </w:p>
                  <w:p>
                    <w:pPr>
                      <w:spacing w:before="0" w:line="249" w:lineRule="exact"/>
                      <w:ind w:left="2455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传文件目录创建失败</w:t>
                    </w:r>
                  </w:p>
                  <w:p>
                    <w:pPr>
                      <w:spacing w:before="20"/>
                      <w:ind w:left="245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92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_F</w:t>
                    </w:r>
                    <w:r>
                      <w:rPr>
                        <w:color w:val="333333"/>
                        <w:spacing w:val="-1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92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_F</w:t>
                    </w:r>
                    <w:r>
                      <w:rPr>
                        <w:color w:val="333333"/>
                        <w:spacing w:val="-1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73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  <w:p>
                    <w:pPr>
                      <w:spacing w:before="73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mm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CC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SS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72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8" w:line="240" w:lineRule="auto"/>
        <w:rPr>
          <w:sz w:val="18"/>
        </w:rPr>
      </w:pPr>
    </w:p>
    <w:p>
      <w:pPr>
        <w:pStyle w:val="6"/>
        <w:numPr>
          <w:ilvl w:val="2"/>
          <w:numId w:val="11"/>
        </w:numPr>
        <w:tabs>
          <w:tab w:val="left" w:pos="2119"/>
          <w:tab w:val="left" w:pos="2120"/>
        </w:tabs>
        <w:spacing w:before="47" w:after="0" w:line="240" w:lineRule="auto"/>
        <w:ind w:left="2119" w:right="0" w:hanging="933"/>
        <w:jc w:val="left"/>
      </w:pPr>
      <w:bookmarkStart w:id="85" w:name="6.3.5.3 分块检查"/>
      <w:bookmarkEnd w:id="85"/>
      <w:bookmarkStart w:id="86" w:name="6.3.5.3 分块检查"/>
      <w:bookmarkEnd w:id="86"/>
      <w:r>
        <w:rPr>
          <w:color w:val="333333"/>
        </w:rPr>
        <w:t>块检查</w:t>
      </w:r>
    </w:p>
    <w:p>
      <w:pPr>
        <w:pStyle w:val="7"/>
        <w:tabs>
          <w:tab w:val="left" w:pos="2133"/>
        </w:tabs>
        <w:spacing w:before="87"/>
        <w:ind w:left="1349"/>
      </w:pPr>
      <w:r>
        <w:rPr>
          <w:rFonts w:hint="eastAsia" w:ascii="Noto Sans CJK JP Regular" w:eastAsia="Noto Sans CJK JP Regular"/>
          <w:color w:val="333333"/>
        </w:rPr>
        <w:t>ervice</w:t>
      </w:r>
      <w:r>
        <w:rPr>
          <w:rFonts w:hint="eastAsia" w:ascii="Noto Sans CJK JP Regular" w:eastAsia="Noto Sans CJK JP Regular"/>
          <w:color w:val="333333"/>
        </w:rPr>
        <w:tab/>
      </w:r>
      <w:r>
        <w:rPr>
          <w:color w:val="333333"/>
        </w:rPr>
        <w:t>定义分块检查方法：</w:t>
      </w:r>
    </w:p>
    <w:p>
      <w:pPr>
        <w:pStyle w:val="7"/>
        <w:spacing w:before="9"/>
        <w:rPr>
          <w:sz w:val="7"/>
        </w:rPr>
      </w:pPr>
      <w:r>
        <w:pict>
          <v:group id="_x0000_s1204" o:spid="_x0000_s1204" o:spt="203" style="position:absolute;left:0pt;margin-left:52.5pt;margin-top:8.85pt;height:241.6pt;width:490pt;mso-position-horizontal-relative:page;mso-wrap-distance-bottom:0pt;mso-wrap-distance-top:0pt;z-index:2048;mso-width-relative:page;mso-height-relative:page;" coordorigin="1050,178" coordsize="9800,4832">
            <o:lock v:ext="edit"/>
            <v:shape id="_x0000_s1205" o:spid="_x0000_s1205" style="position:absolute;left:1057;top:185;height:4817;width:9785;" fillcolor="#F8F8F8" filled="t" stroked="f" coordorigin="1058,185" coordsize="9785,4817" path="m10804,5002l1095,5002,1079,5000,1067,4993,1060,4981,1058,4965,1058,223,1060,206,1067,195,1079,188,1095,185,10804,185,10821,188,10833,195,10840,206,10842,223,10842,4965,10840,4981,10833,4993,10821,5000,10804,5002xm1079,188l1079,188,1079,188,1079,188xm1067,195l1067,195,1067,195,1067,195xm1060,206l1060,206,1060,206,1060,206xe">
              <v:path arrowok="t"/>
              <v:fill on="t" focussize="0,0"/>
              <v:stroke on="f"/>
              <v:imagedata o:title=""/>
              <o:lock v:ext="edit"/>
            </v:shape>
            <v:shape id="_x0000_s1206" o:spid="_x0000_s1206" style="position:absolute;left:1057;top:185;height:4817;width:9785;" filled="f" stroked="t" coordorigin="1058,185" coordsize="9785,4817" path="m1058,4965l1058,223,1060,206,1067,195,1079,188,1095,185,10804,185,10821,188,10833,195,10840,206,10842,223,10842,4965,10840,4981,10833,4993,10821,5000,10804,5002,1095,5002,1079,5000,1067,4993,1060,4981,1058,4965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207" o:spid="_x0000_s1207" o:spt="202" type="#_x0000_t202" style="position:absolute;left:1050;top:177;height:4832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8"/>
                      <w:ind w:left="34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到块文件所在目录</w:t>
                    </w:r>
                  </w:p>
                  <w:p>
                    <w:pPr>
                      <w:spacing w:before="20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73" w:line="328" w:lineRule="auto"/>
                      <w:ind w:left="763" w:right="128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+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+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; 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4" w:line="240" w:lineRule="auto"/>
                      <w:rPr>
                        <w:rFonts w:ascii="Droid Sans Fallback"/>
                        <w:sz w:val="11"/>
                      </w:rPr>
                    </w:pPr>
                  </w:p>
                  <w:p>
                    <w:pPr>
                      <w:spacing w:before="0"/>
                      <w:ind w:left="34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查块文件</w:t>
                    </w:r>
                  </w:p>
                  <w:p>
                    <w:pPr>
                      <w:spacing w:before="20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10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到块文件所在路径</w:t>
                    </w:r>
                  </w:p>
                  <w:p>
                    <w:pPr>
                      <w:spacing w:before="20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=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10"/>
                      <w:ind w:left="633" w:right="0" w:firstLine="0"/>
                      <w:jc w:val="left"/>
                      <w:rPr>
                        <w:rFonts w:hint="eastAsia" w:ascii="Droid Sans Fallback" w:eastAsia="Droid Sans Fallback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 xml:space="preserve">文件的文件名称以 </w:t>
                    </w:r>
                    <w:r>
                      <w:rPr>
                        <w:color w:val="333333"/>
                        <w:w w:val="120"/>
                        <w:sz w:val="17"/>
                      </w:rPr>
                      <w:t xml:space="preserve">,2,3.. </w:t>
                    </w:r>
                    <w:r>
                      <w:rPr>
                        <w:rFonts w:hint="eastAsia" w:ascii="Droid Sans Fallback" w:eastAsia="Droid Sans Fallback"/>
                        <w:color w:val="333333"/>
                        <w:w w:val="105"/>
                        <w:sz w:val="17"/>
                      </w:rPr>
                      <w:t>号命名，没有扩展名</w:t>
                    </w:r>
                  </w:p>
                  <w:p>
                    <w:pPr>
                      <w:spacing w:before="20" w:line="328" w:lineRule="auto"/>
                      <w:ind w:left="633" w:right="395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25"/>
                        <w:sz w:val="17"/>
                      </w:rPr>
                      <w:t>File chunkFile = new File(chunkfileFolderPath+chunk); if(chunkFile.exists()){</w:t>
                    </w:r>
                  </w:p>
                  <w:p>
                    <w:pPr>
                      <w:spacing w:before="0" w:line="197" w:lineRule="exact"/>
                      <w:ind w:left="913" w:right="2203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86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98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2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86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98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7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0"/>
                        <w:sz w:val="17"/>
                      </w:rPr>
                      <w:t>}else{</w:t>
                    </w:r>
                  </w:p>
                  <w:p>
                    <w:pPr>
                      <w:spacing w:before="73"/>
                      <w:ind w:left="1009" w:right="2203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86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98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2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_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86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98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7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5"/>
        <w:rPr>
          <w:sz w:val="4"/>
        </w:rPr>
      </w:pPr>
    </w:p>
    <w:p>
      <w:pPr>
        <w:pStyle w:val="6"/>
        <w:numPr>
          <w:ilvl w:val="2"/>
          <w:numId w:val="11"/>
        </w:numPr>
        <w:tabs>
          <w:tab w:val="left" w:pos="2119"/>
          <w:tab w:val="left" w:pos="2120"/>
        </w:tabs>
        <w:spacing w:before="47" w:after="0" w:line="240" w:lineRule="auto"/>
        <w:ind w:left="2119" w:right="0" w:hanging="933"/>
        <w:jc w:val="left"/>
      </w:pPr>
      <w:bookmarkStart w:id="87" w:name="6.3.5.4 上传分块"/>
      <w:bookmarkEnd w:id="87"/>
      <w:bookmarkStart w:id="88" w:name="6.3.5.4 上传分块"/>
      <w:bookmarkEnd w:id="88"/>
      <w:r>
        <w:rPr>
          <w:color w:val="333333"/>
        </w:rPr>
        <w:t>传分块</w:t>
      </w:r>
    </w:p>
    <w:p>
      <w:pPr>
        <w:pStyle w:val="7"/>
        <w:tabs>
          <w:tab w:val="left" w:pos="2133"/>
        </w:tabs>
        <w:spacing w:before="87"/>
        <w:ind w:left="1349"/>
      </w:pPr>
      <w:r>
        <w:rPr>
          <w:rFonts w:hint="eastAsia" w:ascii="Noto Sans CJK JP Regular" w:eastAsia="Noto Sans CJK JP Regular"/>
          <w:color w:val="333333"/>
          <w:w w:val="105"/>
        </w:rPr>
        <w:t>ervice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color w:val="333333"/>
          <w:w w:val="105"/>
        </w:rPr>
        <w:t>定义分块上传分块方法：</w:t>
      </w:r>
    </w:p>
    <w:p>
      <w:pPr>
        <w:spacing w:after="0"/>
        <w:sectPr>
          <w:headerReference r:id="rId44" w:type="default"/>
          <w:footerReference r:id="rId45" w:type="default"/>
          <w:pgSz w:w="11900" w:h="16820"/>
          <w:pgMar w:top="0" w:right="0" w:bottom="720" w:left="0" w:header="0" w:footer="520" w:gutter="0"/>
        </w:sectPr>
      </w:pPr>
    </w:p>
    <w:p>
      <w:pPr>
        <w:spacing w:before="33"/>
        <w:ind w:left="1394" w:right="0" w:firstLine="0"/>
        <w:jc w:val="left"/>
        <w:rPr>
          <w:rFonts w:hint="eastAsia" w:ascii="Droid Sans Fallback" w:eastAsia="Droid Sans Fallback"/>
          <w:sz w:val="17"/>
        </w:rPr>
      </w:pPr>
      <w:r>
        <w:pict>
          <v:group id="_x0000_s1208" o:spid="_x0000_s1208" o:spt="203" style="position:absolute;left:0pt;margin-left:0pt;margin-top:0pt;height:702.1pt;width:595pt;mso-position-horizontal-relative:page;mso-position-vertical-relative:page;z-index:-49152;mso-width-relative:page;mso-height-relative:page;" coordsize="11900,14042">
            <o:lock v:ext="edit"/>
            <v:shape id="_x0000_s1209" o:spid="_x0000_s1209" style="position:absolute;left:1057;top:1128;height:12906;width:9785;" fillcolor="#F8F8F8" filled="t" stroked="f" coordorigin="1058,1128" coordsize="9785,12906" path="m10805,14034l1095,14034,1079,14031,1067,14024,1060,14013,1058,13996,1058,1166,1060,1149,1067,1137,1079,1130,1095,1128,10805,1128,10821,1130,10833,1137,10840,1149,10842,1166,10842,13996,10840,14013,10833,14024,10821,14031,10805,14034xe">
              <v:path arrowok="t"/>
              <v:fill on="t" focussize="0,0"/>
              <v:stroke on="f"/>
              <v:imagedata o:title=""/>
              <o:lock v:ext="edit"/>
            </v:shape>
            <v:shape id="_x0000_s1210" o:spid="_x0000_s1210" style="position:absolute;left:1057;top:1128;height:12906;width:9785;" filled="f" stroked="t" coordorigin="1058,1128" coordsize="9785,12906" path="m1058,13996l1058,1166,1060,1149,1067,1137,1079,1130,1095,1128,10805,1128,10821,1130,10833,1137,10840,1149,10842,1166,10842,13996,10840,14013,10833,14024,10821,14031,10805,14034,1095,14034,1079,14031,1067,14024,1060,14013,1058,13996x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211" o:spid="_x0000_s1211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  <w:r>
        <w:rPr>
          <w:color w:val="333333"/>
          <w:w w:val="105"/>
          <w:sz w:val="17"/>
        </w:rPr>
        <w:t xml:space="preserve">/ </w:t>
      </w:r>
      <w:r>
        <w:rPr>
          <w:rFonts w:hint="eastAsia" w:ascii="Droid Sans Fallback" w:eastAsia="Droid Sans Fallback"/>
          <w:color w:val="333333"/>
          <w:w w:val="105"/>
          <w:sz w:val="17"/>
        </w:rPr>
        <w:t>文件上传</w:t>
      </w:r>
    </w:p>
    <w:p>
      <w:pPr>
        <w:spacing w:before="20" w:line="328" w:lineRule="auto"/>
        <w:ind w:left="1683" w:right="2331" w:hanging="290"/>
        <w:jc w:val="left"/>
        <w:rPr>
          <w:sz w:val="17"/>
        </w:rPr>
      </w:pP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4"/>
          <w:sz w:val="17"/>
        </w:rPr>
        <w:t>c</w:t>
      </w:r>
      <w:r>
        <w:rPr>
          <w:color w:val="333333"/>
          <w:sz w:val="17"/>
        </w:rPr>
        <w:t xml:space="preserve">  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54"/>
          <w:sz w:val="17"/>
        </w:rPr>
        <w:t>(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 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 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140"/>
          <w:sz w:val="17"/>
        </w:rPr>
        <w:t xml:space="preserve">if(file </w:t>
      </w:r>
      <w:r>
        <w:rPr>
          <w:color w:val="333333"/>
          <w:w w:val="135"/>
          <w:sz w:val="17"/>
        </w:rPr>
        <w:t xml:space="preserve">== </w:t>
      </w:r>
      <w:r>
        <w:rPr>
          <w:color w:val="333333"/>
          <w:w w:val="140"/>
          <w:sz w:val="17"/>
        </w:rPr>
        <w:t>null){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87"/>
          <w:sz w:val="17"/>
        </w:rPr>
        <w:t>U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12"/>
          <w:sz w:val="17"/>
        </w:rPr>
        <w:t>L</w:t>
      </w:r>
      <w:r>
        <w:rPr>
          <w:color w:val="333333"/>
          <w:w w:val="84"/>
          <w:sz w:val="17"/>
        </w:rPr>
        <w:t>O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92"/>
          <w:sz w:val="17"/>
        </w:rPr>
        <w:t>D</w:t>
      </w:r>
      <w:r>
        <w:rPr>
          <w:color w:val="333333"/>
          <w:w w:val="108"/>
          <w:sz w:val="17"/>
        </w:rPr>
        <w:t>_F</w:t>
      </w:r>
      <w:r>
        <w:rPr>
          <w:color w:val="333333"/>
          <w:spacing w:val="-1"/>
          <w:w w:val="204"/>
          <w:sz w:val="17"/>
        </w:rPr>
        <w:t>I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08"/>
          <w:sz w:val="17"/>
        </w:rPr>
        <w:t>_</w:t>
      </w:r>
      <w:r>
        <w:rPr>
          <w:color w:val="333333"/>
          <w:spacing w:val="-1"/>
          <w:w w:val="97"/>
          <w:sz w:val="17"/>
        </w:rPr>
        <w:t>R</w:t>
      </w:r>
      <w:r>
        <w:rPr>
          <w:color w:val="333333"/>
          <w:w w:val="106"/>
          <w:sz w:val="17"/>
        </w:rPr>
        <w:t>E</w:t>
      </w:r>
      <w:r>
        <w:rPr>
          <w:color w:val="333333"/>
          <w:w w:val="83"/>
          <w:sz w:val="17"/>
        </w:rPr>
        <w:t>G</w:t>
      </w:r>
      <w:r>
        <w:rPr>
          <w:color w:val="333333"/>
          <w:spacing w:val="-1"/>
          <w:w w:val="204"/>
          <w:sz w:val="17"/>
        </w:rPr>
        <w:t>I</w:t>
      </w:r>
      <w:r>
        <w:rPr>
          <w:color w:val="333333"/>
          <w:w w:val="118"/>
          <w:sz w:val="17"/>
        </w:rPr>
        <w:t>S</w:t>
      </w:r>
      <w:r>
        <w:rPr>
          <w:color w:val="333333"/>
          <w:w w:val="97"/>
          <w:sz w:val="17"/>
        </w:rPr>
        <w:t>T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_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88"/>
          <w:sz w:val="17"/>
        </w:rPr>
        <w:t>N</w:t>
      </w:r>
      <w:r>
        <w:rPr>
          <w:color w:val="333333"/>
          <w:w w:val="87"/>
          <w:sz w:val="17"/>
        </w:rPr>
        <w:t>U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54"/>
          <w:sz w:val="17"/>
        </w:rPr>
        <w:t>);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建块文件目录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b</w:t>
      </w:r>
      <w:r>
        <w:rPr>
          <w:color w:val="333333"/>
          <w:w w:val="105"/>
          <w:sz w:val="17"/>
        </w:rPr>
        <w:t>oo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文 件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8"/>
          <w:sz w:val="17"/>
        </w:rPr>
        <w:t>5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+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传的块文件</w:t>
      </w:r>
    </w:p>
    <w:p>
      <w:pPr>
        <w:spacing w:before="20" w:line="328" w:lineRule="auto"/>
        <w:ind w:left="1683" w:right="6538" w:firstLine="0"/>
        <w:jc w:val="left"/>
        <w:rPr>
          <w:sz w:val="17"/>
        </w:rPr>
      </w:pP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nu</w:t>
      </w:r>
      <w:r>
        <w:rPr>
          <w:color w:val="333333"/>
          <w:w w:val="192"/>
          <w:sz w:val="17"/>
        </w:rPr>
        <w:t>ll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4"/>
          <w:sz w:val="17"/>
        </w:rPr>
        <w:t>O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 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nu</w:t>
      </w:r>
      <w:r>
        <w:rPr>
          <w:color w:val="333333"/>
          <w:w w:val="192"/>
          <w:sz w:val="17"/>
        </w:rPr>
        <w:t>ll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30"/>
          <w:sz w:val="17"/>
        </w:rPr>
        <w:t>try {</w:t>
      </w:r>
    </w:p>
    <w:p>
      <w:pPr>
        <w:spacing w:before="0" w:line="328" w:lineRule="auto"/>
        <w:ind w:left="2069" w:right="5286" w:firstLine="0"/>
        <w:jc w:val="left"/>
        <w:rPr>
          <w:sz w:val="17"/>
        </w:rPr>
      </w:pP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4"/>
          <w:sz w:val="17"/>
        </w:rPr>
        <w:t>O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3"/>
          <w:sz w:val="17"/>
        </w:rPr>
        <w:t>un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204"/>
          <w:sz w:val="17"/>
        </w:rPr>
        <w:t>I</w:t>
      </w:r>
      <w:r>
        <w:rPr>
          <w:color w:val="333333"/>
          <w:w w:val="84"/>
          <w:sz w:val="17"/>
        </w:rPr>
        <w:t>O</w:t>
      </w:r>
      <w:r>
        <w:rPr>
          <w:color w:val="333333"/>
          <w:w w:val="87"/>
          <w:sz w:val="17"/>
        </w:rPr>
        <w:t>U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0" w:line="328" w:lineRule="auto"/>
        <w:ind w:left="2069" w:right="7880" w:hanging="387"/>
        <w:jc w:val="left"/>
        <w:rPr>
          <w:sz w:val="17"/>
        </w:rPr>
      </w:pPr>
      <w:r>
        <w:rPr>
          <w:color w:val="333333"/>
          <w:w w:val="135"/>
          <w:sz w:val="17"/>
        </w:rPr>
        <w:t xml:space="preserve">} catch (Exception e) {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w w:val="97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328" w:lineRule="auto"/>
        <w:ind w:left="2069" w:right="4323" w:firstLine="0"/>
        <w:jc w:val="left"/>
        <w:rPr>
          <w:sz w:val="17"/>
        </w:rPr>
      </w:pPr>
      <w:r>
        <w:rPr>
          <w:color w:val="333333"/>
          <w:w w:val="112"/>
          <w:sz w:val="17"/>
        </w:rPr>
        <w:t>L</w:t>
      </w:r>
      <w:r>
        <w:rPr>
          <w:color w:val="333333"/>
          <w:w w:val="84"/>
          <w:sz w:val="17"/>
        </w:rPr>
        <w:t>O</w:t>
      </w:r>
      <w:r>
        <w:rPr>
          <w:color w:val="333333"/>
          <w:w w:val="83"/>
          <w:sz w:val="17"/>
        </w:rPr>
        <w:t>G</w:t>
      </w:r>
      <w:r>
        <w:rPr>
          <w:color w:val="333333"/>
          <w:spacing w:val="-1"/>
          <w:w w:val="83"/>
          <w:sz w:val="17"/>
        </w:rPr>
        <w:t>G</w:t>
      </w:r>
      <w:r>
        <w:rPr>
          <w:color w:val="333333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74"/>
          <w:sz w:val="17"/>
        </w:rPr>
        <w:t>"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54"/>
          <w:sz w:val="17"/>
        </w:rPr>
        <w:t>:</w:t>
      </w:r>
      <w:r>
        <w:rPr>
          <w:color w:val="333333"/>
          <w:spacing w:val="-1"/>
          <w:w w:val="154"/>
          <w:sz w:val="17"/>
        </w:rPr>
        <w:t>{</w:t>
      </w:r>
      <w:r>
        <w:rPr>
          <w:color w:val="333333"/>
          <w:w w:val="154"/>
          <w:sz w:val="17"/>
        </w:rPr>
        <w:t>}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>,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86"/>
          <w:sz w:val="17"/>
        </w:rPr>
        <w:t>H</w:t>
      </w:r>
      <w:r>
        <w:rPr>
          <w:color w:val="333333"/>
          <w:w w:val="87"/>
          <w:sz w:val="17"/>
        </w:rPr>
        <w:t>U</w:t>
      </w:r>
      <w:r>
        <w:rPr>
          <w:color w:val="333333"/>
          <w:w w:val="88"/>
          <w:sz w:val="17"/>
        </w:rPr>
        <w:t>N</w:t>
      </w:r>
      <w:r>
        <w:rPr>
          <w:color w:val="333333"/>
          <w:w w:val="98"/>
          <w:sz w:val="17"/>
        </w:rPr>
        <w:t>K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108"/>
          <w:sz w:val="17"/>
        </w:rPr>
        <w:t>F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08"/>
          <w:sz w:val="17"/>
        </w:rPr>
        <w:t>_</w:t>
      </w:r>
      <w:r>
        <w:rPr>
          <w:color w:val="333333"/>
          <w:w w:val="87"/>
          <w:sz w:val="17"/>
        </w:rPr>
        <w:t>U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12"/>
          <w:sz w:val="17"/>
        </w:rPr>
        <w:t>L</w:t>
      </w:r>
      <w:r>
        <w:rPr>
          <w:color w:val="333333"/>
          <w:w w:val="84"/>
          <w:sz w:val="17"/>
        </w:rPr>
        <w:t>O</w:t>
      </w:r>
      <w:r>
        <w:rPr>
          <w:color w:val="333333"/>
          <w:spacing w:val="-1"/>
          <w:w w:val="96"/>
          <w:sz w:val="17"/>
        </w:rPr>
        <w:t>A</w:t>
      </w:r>
      <w:r>
        <w:rPr>
          <w:color w:val="333333"/>
          <w:w w:val="92"/>
          <w:sz w:val="17"/>
        </w:rPr>
        <w:t>D</w:t>
      </w:r>
      <w:r>
        <w:rPr>
          <w:color w:val="333333"/>
          <w:w w:val="108"/>
          <w:sz w:val="17"/>
        </w:rPr>
        <w:t>_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96"/>
          <w:sz w:val="17"/>
        </w:rPr>
        <w:t>A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12"/>
          <w:sz w:val="17"/>
        </w:rPr>
        <w:t>L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0" w:line="197" w:lineRule="exact"/>
        <w:ind w:left="1683" w:right="0" w:firstLine="0"/>
        <w:jc w:val="left"/>
        <w:rPr>
          <w:sz w:val="17"/>
        </w:rPr>
      </w:pPr>
      <w:r>
        <w:rPr>
          <w:color w:val="333333"/>
          <w:w w:val="155"/>
          <w:sz w:val="17"/>
        </w:rPr>
        <w:t>}finally {</w:t>
      </w:r>
    </w:p>
    <w:p>
      <w:pPr>
        <w:spacing w:before="71"/>
        <w:ind w:left="2069" w:right="0" w:firstLine="0"/>
        <w:jc w:val="left"/>
        <w:rPr>
          <w:sz w:val="17"/>
        </w:rPr>
      </w:pPr>
      <w:r>
        <w:rPr>
          <w:color w:val="333333"/>
          <w:w w:val="145"/>
          <w:sz w:val="17"/>
        </w:rPr>
        <w:t>try {</w:t>
      </w:r>
    </w:p>
    <w:p>
      <w:pPr>
        <w:spacing w:before="72"/>
        <w:ind w:left="2455" w:right="0" w:firstLine="0"/>
        <w:jc w:val="left"/>
        <w:rPr>
          <w:sz w:val="17"/>
        </w:rPr>
      </w:pP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73" w:line="328" w:lineRule="auto"/>
        <w:ind w:left="2455" w:right="7403" w:hanging="387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(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84"/>
          <w:sz w:val="17"/>
        </w:rPr>
        <w:t>O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97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45"/>
          <w:sz w:val="17"/>
        </w:rPr>
        <w:t>try {</w:t>
      </w:r>
    </w:p>
    <w:p>
      <w:pPr>
        <w:spacing w:before="73"/>
        <w:ind w:left="2455" w:right="0" w:firstLine="0"/>
        <w:jc w:val="left"/>
        <w:rPr>
          <w:sz w:val="17"/>
        </w:rPr>
      </w:pP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73" w:line="328" w:lineRule="auto"/>
        <w:ind w:left="2455" w:right="7403" w:hanging="387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(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84"/>
          <w:sz w:val="17"/>
        </w:rPr>
        <w:t>O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97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0" w:line="240" w:lineRule="auto"/>
        <w:rPr>
          <w:sz w:val="18"/>
        </w:rPr>
      </w:pPr>
    </w:p>
    <w:p>
      <w:pPr>
        <w:spacing w:before="134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68"/>
          <w:sz w:val="17"/>
        </w:rPr>
        <w:t>mm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87"/>
          <w:sz w:val="17"/>
        </w:rPr>
        <w:t>U</w:t>
      </w:r>
      <w:r>
        <w:rPr>
          <w:color w:val="333333"/>
          <w:w w:val="94"/>
          <w:sz w:val="17"/>
        </w:rPr>
        <w:t>CC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118"/>
          <w:sz w:val="17"/>
        </w:rPr>
        <w:t>SS</w:t>
      </w:r>
      <w:r>
        <w:rPr>
          <w:color w:val="333333"/>
          <w:w w:val="154"/>
          <w:sz w:val="17"/>
        </w:rPr>
        <w:t>);</w:t>
      </w:r>
    </w:p>
    <w:p>
      <w:pPr>
        <w:spacing w:before="1" w:line="240" w:lineRule="auto"/>
        <w:rPr>
          <w:sz w:val="24"/>
        </w:rPr>
      </w:pPr>
    </w:p>
    <w:p>
      <w:pPr>
        <w:spacing w:before="1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建块文件目录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8"/>
          <w:sz w:val="17"/>
        </w:rPr>
        <w:t>5</w:t>
      </w:r>
      <w:r>
        <w:rPr>
          <w:color w:val="333333"/>
          <w:w w:val="154"/>
          <w:sz w:val="17"/>
        </w:rPr>
        <w:t>){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建上传文件目录</w:t>
      </w:r>
    </w:p>
    <w:p>
      <w:pPr>
        <w:spacing w:before="20" w:line="328" w:lineRule="auto"/>
        <w:ind w:left="2069" w:right="3608" w:firstLine="0"/>
        <w:jc w:val="left"/>
        <w:rPr>
          <w:sz w:val="17"/>
        </w:rPr>
      </w:pP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20"/>
          <w:sz w:val="17"/>
        </w:rPr>
        <w:t>File chunkFileFolder = new File(chunkFileFolderPath);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55"/>
          <w:sz w:val="17"/>
        </w:rPr>
        <w:t>if (!chunkFileFolder.exists()) {</w:t>
      </w:r>
    </w:p>
    <w:p>
      <w:pPr>
        <w:spacing w:before="10"/>
        <w:ind w:left="2455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建文件夹</w:t>
      </w:r>
    </w:p>
    <w:p>
      <w:pPr>
        <w:spacing w:before="20" w:line="328" w:lineRule="auto"/>
        <w:ind w:left="2455" w:right="5381" w:firstLine="0"/>
        <w:jc w:val="left"/>
        <w:rPr>
          <w:sz w:val="17"/>
        </w:rPr>
      </w:pPr>
      <w:r>
        <w:rPr>
          <w:color w:val="333333"/>
          <w:w w:val="101"/>
          <w:sz w:val="17"/>
        </w:rPr>
        <w:t>b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25"/>
          <w:sz w:val="17"/>
        </w:rPr>
        <w:t>return true;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6" w:line="240" w:lineRule="auto"/>
        <w:rPr>
          <w:sz w:val="22"/>
        </w:rPr>
      </w:pPr>
    </w:p>
    <w:p>
      <w:pPr>
        <w:pStyle w:val="6"/>
        <w:numPr>
          <w:ilvl w:val="2"/>
          <w:numId w:val="11"/>
        </w:numPr>
        <w:tabs>
          <w:tab w:val="left" w:pos="2119"/>
          <w:tab w:val="left" w:pos="2120"/>
        </w:tabs>
        <w:spacing w:before="47" w:after="0" w:line="240" w:lineRule="auto"/>
        <w:ind w:left="2119" w:right="0" w:hanging="933"/>
        <w:jc w:val="left"/>
      </w:pPr>
      <w:bookmarkStart w:id="89" w:name="6.3.5.5 合并分块"/>
      <w:bookmarkEnd w:id="89"/>
      <w:bookmarkStart w:id="90" w:name="6.3.5.5 合并分块"/>
      <w:bookmarkEnd w:id="90"/>
      <w:r>
        <w:rPr>
          <w:color w:val="333333"/>
        </w:rPr>
        <w:t>并分块</w:t>
      </w:r>
    </w:p>
    <w:p>
      <w:pPr>
        <w:pStyle w:val="7"/>
        <w:tabs>
          <w:tab w:val="left" w:pos="2133"/>
        </w:tabs>
        <w:spacing w:before="87" w:line="297" w:lineRule="auto"/>
        <w:ind w:left="1353" w:right="6643" w:hanging="5"/>
      </w:pPr>
      <w:r>
        <w:rPr>
          <w:rFonts w:hint="eastAsia" w:ascii="Noto Sans CJK JP Regular" w:eastAsia="Noto Sans CJK JP Regular"/>
          <w:color w:val="333333"/>
          <w:w w:val="105"/>
        </w:rPr>
        <w:t>ervice</w:t>
      </w:r>
      <w:r>
        <w:rPr>
          <w:rFonts w:hint="eastAsia" w:ascii="Noto Sans CJK JP Regular" w:eastAsia="Noto Sans CJK JP Regular"/>
          <w:color w:val="333333"/>
          <w:w w:val="105"/>
        </w:rPr>
        <w:tab/>
      </w:r>
      <w:r>
        <w:rPr>
          <w:color w:val="333333"/>
        </w:rPr>
        <w:t xml:space="preserve">定义分块合并分块方法，功能如下： </w:t>
      </w:r>
      <w:r>
        <w:rPr>
          <w:color w:val="333333"/>
          <w:w w:val="105"/>
        </w:rPr>
        <w:t>将块文件合并</w:t>
      </w:r>
    </w:p>
    <w:p>
      <w:pPr>
        <w:spacing w:after="0" w:line="297" w:lineRule="auto"/>
        <w:sectPr>
          <w:headerReference r:id="rId46" w:type="default"/>
          <w:footerReference r:id="rId47" w:type="default"/>
          <w:pgSz w:w="11900" w:h="16820"/>
          <w:pgMar w:top="1180" w:right="0" w:bottom="720" w:left="0" w:header="0" w:footer="520" w:gutter="0"/>
        </w:sectPr>
      </w:pPr>
    </w:p>
    <w:p>
      <w:pPr>
        <w:pStyle w:val="7"/>
        <w:ind w:left="959"/>
        <w:rPr>
          <w:sz w:val="20"/>
        </w:rPr>
      </w:pPr>
      <w:r>
        <w:rPr>
          <w:sz w:val="20"/>
        </w:rPr>
        <w:drawing>
          <wp:inline distT="0" distB="0" distL="0" distR="0">
            <wp:extent cx="6368415" cy="438785"/>
            <wp:effectExtent l="0" t="0" r="0" b="0"/>
            <wp:docPr id="1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715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95" w:lineRule="exact"/>
        <w:ind w:left="1047"/>
      </w:pPr>
      <w:r>
        <w:rPr>
          <w:rFonts w:hint="eastAsia" w:ascii="Noto Sans CJK JP Regular" w:eastAsia="Noto Sans CJK JP Regular"/>
          <w:color w:val="333333"/>
          <w:w w:val="105"/>
        </w:rPr>
        <w:t xml:space="preserve">2 </w:t>
      </w:r>
      <w:r>
        <w:rPr>
          <w:color w:val="333333"/>
          <w:w w:val="105"/>
        </w:rPr>
        <w:t xml:space="preserve">校验文件 </w:t>
      </w:r>
      <w:r>
        <w:rPr>
          <w:rFonts w:hint="eastAsia" w:ascii="Noto Sans CJK JP Regular" w:eastAsia="Noto Sans CJK JP Regular"/>
          <w:color w:val="333333"/>
          <w:w w:val="105"/>
        </w:rPr>
        <w:t xml:space="preserve">d5 </w:t>
      </w:r>
      <w:r>
        <w:rPr>
          <w:color w:val="333333"/>
          <w:w w:val="105"/>
        </w:rPr>
        <w:t>否正确</w:t>
      </w:r>
    </w:p>
    <w:p>
      <w:pPr>
        <w:pStyle w:val="7"/>
        <w:spacing w:before="45"/>
        <w:ind w:left="1353"/>
      </w:pPr>
      <w:r>
        <w:rPr>
          <w:color w:val="333333"/>
          <w:w w:val="105"/>
        </w:rPr>
        <w:t xml:space="preserve">向 </w:t>
      </w:r>
      <w:r>
        <w:rPr>
          <w:rFonts w:hint="eastAsia" w:ascii="Noto Sans CJK JP Regular" w:eastAsia="Noto Sans CJK JP Regular"/>
          <w:color w:val="333333"/>
          <w:w w:val="105"/>
        </w:rPr>
        <w:t xml:space="preserve">ongodb </w:t>
      </w:r>
      <w:r>
        <w:rPr>
          <w:color w:val="333333"/>
          <w:w w:val="105"/>
        </w:rPr>
        <w:t>入文件信息</w:t>
      </w:r>
    </w:p>
    <w:p>
      <w:pPr>
        <w:pStyle w:val="7"/>
        <w:spacing w:before="63"/>
        <w:ind w:left="1118"/>
      </w:pPr>
      <w:r>
        <w:rPr>
          <w:rFonts w:hint="eastAsia" w:ascii="Noto Sans CJK JP Regular" w:eastAsia="Noto Sans CJK JP Regular"/>
          <w:color w:val="333333"/>
        </w:rPr>
        <w:t xml:space="preserve">/ </w:t>
      </w:r>
      <w:r>
        <w:rPr>
          <w:color w:val="333333"/>
        </w:rPr>
        <w:t>并块文件</w:t>
      </w:r>
    </w:p>
    <w:p>
      <w:pPr>
        <w:pStyle w:val="7"/>
        <w:spacing w:before="5"/>
        <w:rPr>
          <w:sz w:val="14"/>
        </w:rPr>
      </w:pPr>
    </w:p>
    <w:p>
      <w:pPr>
        <w:spacing w:before="71" w:line="328" w:lineRule="auto"/>
        <w:ind w:left="1394" w:right="1978" w:firstLine="0"/>
        <w:jc w:val="left"/>
        <w:rPr>
          <w:sz w:val="17"/>
        </w:rPr>
      </w:pPr>
      <w:r>
        <w:pict>
          <v:group id="_x0000_s1212" o:spid="_x0000_s1212" o:spt="203" style="position:absolute;left:0pt;margin-left:52.5pt;margin-top:-4.25pt;height:657.1pt;width:490pt;mso-position-horizontal-relative:page;z-index:-49152;mso-width-relative:page;mso-height-relative:page;" coordorigin="1050,-86" coordsize="9800,13142">
            <o:lock v:ext="edit"/>
            <v:shape id="_x0000_s1213" o:spid="_x0000_s1213" style="position:absolute;left:1057;top:-79;height:13127;width:9785;" fillcolor="#F8F8F8" filled="t" stroked="f" coordorigin="1058,-78" coordsize="9785,13127" path="m10842,13048l1058,13048,1058,-41,1060,-58,1067,-69,1079,-76,1095,-78,10804,-78,10821,-76,10833,-69,10840,-58,10842,-41,10842,13048xm1079,-76l1079,-76,1079,-76,1079,-76xm1067,-69l1067,-69,1067,-69,1067,-69xm1060,-58l1060,-58,1060,-58,1060,-58xe">
              <v:path arrowok="t"/>
              <v:fill on="t" focussize="0,0"/>
              <v:stroke on="f"/>
              <v:imagedata o:title=""/>
              <o:lock v:ext="edit"/>
            </v:shape>
            <v:shape id="_x0000_s1214" o:spid="_x0000_s1214" style="position:absolute;left:1057;top:-79;height:13127;width:9785;" filled="f" stroked="t" coordorigin="1058,-78" coordsize="9785,13127" path="m1058,13048l1058,-41,1060,-58,1067,-69,1079,-76,1095,-78,10804,-78,10821,-76,10833,-69,10840,-58,10842,-41,10842,13048e">
              <v:path arrowok="t"/>
              <v:fill on="f" focussize="0,0"/>
              <v:stroke weight="0.750314960629921pt" color="#DDDDDD"/>
              <v:imagedata o:title=""/>
              <o:lock v:ext="edit"/>
            </v:shape>
          </v:group>
        </w:pict>
      </w:r>
      <w:r>
        <w:rPr>
          <w:color w:val="333333"/>
          <w:w w:val="103"/>
          <w:sz w:val="17"/>
        </w:rPr>
        <w:t>u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14"/>
          <w:sz w:val="17"/>
        </w:rPr>
        <w:t>c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3"/>
          <w:sz w:val="17"/>
        </w:rPr>
        <w:t>un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8"/>
          <w:sz w:val="17"/>
        </w:rPr>
        <w:t>N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9"/>
          <w:sz w:val="17"/>
        </w:rPr>
        <w:t>z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 xml:space="preserve">g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{</w:t>
      </w:r>
    </w:p>
    <w:p>
      <w:pPr>
        <w:spacing w:before="0" w:line="249" w:lineRule="exact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取块文件的路径</w:t>
      </w:r>
    </w:p>
    <w:p>
      <w:pPr>
        <w:spacing w:before="20" w:line="328" w:lineRule="auto"/>
        <w:ind w:left="1683" w:right="4218" w:firstLine="0"/>
        <w:jc w:val="left"/>
        <w:rPr>
          <w:sz w:val="17"/>
        </w:rPr>
      </w:pP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30"/>
          <w:sz w:val="17"/>
        </w:rPr>
        <w:t xml:space="preserve">File chunkfileFolder </w:t>
      </w:r>
      <w:r>
        <w:rPr>
          <w:color w:val="333333"/>
          <w:w w:val="125"/>
          <w:sz w:val="17"/>
        </w:rPr>
        <w:t xml:space="preserve">= new </w:t>
      </w:r>
      <w:r>
        <w:rPr>
          <w:color w:val="333333"/>
          <w:w w:val="130"/>
          <w:sz w:val="17"/>
        </w:rPr>
        <w:t>File(chunkfileFolderPath); if(!chunkfileFolder.exists()){</w:t>
      </w:r>
    </w:p>
    <w:p>
      <w:pPr>
        <w:spacing w:before="0" w:line="196" w:lineRule="exact"/>
        <w:ind w:left="2069" w:right="0" w:firstLine="0"/>
        <w:jc w:val="left"/>
        <w:rPr>
          <w:sz w:val="17"/>
        </w:rPr>
      </w:pP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并文件路径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,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6"/>
          <w:sz w:val="17"/>
        </w:rPr>
        <w:t>E</w:t>
      </w:r>
      <w:r>
        <w:rPr>
          <w:color w:val="333333"/>
          <w:spacing w:val="-1"/>
          <w:w w:val="113"/>
          <w:sz w:val="17"/>
        </w:rPr>
        <w:t>x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));</w:t>
      </w:r>
    </w:p>
    <w:p>
      <w:pPr>
        <w:spacing w:before="10" w:line="291" w:lineRule="exact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建合并文件</w:t>
      </w:r>
    </w:p>
    <w:p>
      <w:pPr>
        <w:spacing w:before="0" w:line="291" w:lineRule="exact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并文件存在先删除再创建</w:t>
      </w:r>
    </w:p>
    <w:p>
      <w:pPr>
        <w:spacing w:before="20" w:line="328" w:lineRule="auto"/>
        <w:ind w:left="2069" w:right="7981" w:hanging="387"/>
        <w:jc w:val="left"/>
        <w:rPr>
          <w:sz w:val="17"/>
        </w:rPr>
      </w:pP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3"/>
          <w:sz w:val="17"/>
        </w:rPr>
        <w:t>x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){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4"/>
          <w:sz w:val="17"/>
        </w:rPr>
        <w:t>);</w:t>
      </w:r>
    </w:p>
    <w:p>
      <w:pPr>
        <w:spacing w:before="0" w:line="197" w:lineRule="exact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 w:line="328" w:lineRule="auto"/>
        <w:ind w:left="1683" w:right="7675" w:firstLine="0"/>
        <w:jc w:val="left"/>
        <w:rPr>
          <w:sz w:val="17"/>
        </w:rPr>
      </w:pPr>
      <w:r>
        <w:rPr>
          <w:color w:val="333333"/>
          <w:w w:val="101"/>
          <w:sz w:val="17"/>
        </w:rPr>
        <w:t>b</w:t>
      </w:r>
      <w:r>
        <w:rPr>
          <w:color w:val="333333"/>
          <w:w w:val="105"/>
          <w:sz w:val="17"/>
        </w:rPr>
        <w:t>oo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25"/>
          <w:sz w:val="17"/>
        </w:rPr>
        <w:t>try {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8"/>
          <w:sz w:val="17"/>
        </w:rPr>
        <w:t>N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73" w:line="328" w:lineRule="auto"/>
        <w:ind w:left="2069" w:right="7789" w:hanging="387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(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84"/>
          <w:sz w:val="17"/>
        </w:rPr>
        <w:t>O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w w:val="97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12"/>
          <w:sz w:val="17"/>
        </w:rPr>
        <w:t>L</w:t>
      </w:r>
      <w:r>
        <w:rPr>
          <w:color w:val="333333"/>
          <w:w w:val="84"/>
          <w:sz w:val="17"/>
        </w:rPr>
        <w:t>O</w:t>
      </w:r>
      <w:r>
        <w:rPr>
          <w:color w:val="333333"/>
          <w:w w:val="83"/>
          <w:sz w:val="17"/>
        </w:rPr>
        <w:t>G</w:t>
      </w:r>
      <w:r>
        <w:rPr>
          <w:color w:val="333333"/>
          <w:spacing w:val="-1"/>
          <w:w w:val="83"/>
          <w:sz w:val="17"/>
        </w:rPr>
        <w:t>G</w:t>
      </w:r>
      <w:r>
        <w:rPr>
          <w:color w:val="333333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74"/>
          <w:sz w:val="17"/>
        </w:rPr>
        <w:t>"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3"/>
          <w:sz w:val="17"/>
        </w:rPr>
        <w:t>un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..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54"/>
          <w:sz w:val="17"/>
        </w:rPr>
        <w:t>:{}</w:t>
      </w:r>
      <w:r>
        <w:rPr>
          <w:color w:val="333333"/>
          <w:spacing w:val="-1"/>
          <w:w w:val="174"/>
          <w:sz w:val="17"/>
        </w:rPr>
        <w:t>"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4"/>
          <w:sz w:val="17"/>
        </w:rPr>
        <w:t>));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!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){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83"/>
          <w:sz w:val="17"/>
        </w:rPr>
        <w:t>G</w:t>
      </w:r>
      <w:r>
        <w:rPr>
          <w:color w:val="333333"/>
          <w:w w:val="106"/>
          <w:sz w:val="17"/>
        </w:rPr>
        <w:t>E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108"/>
          <w:sz w:val="17"/>
        </w:rPr>
        <w:t>F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08"/>
          <w:sz w:val="17"/>
        </w:rPr>
        <w:t>_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97"/>
          <w:sz w:val="17"/>
        </w:rPr>
        <w:t>R</w:t>
      </w:r>
      <w:r>
        <w:rPr>
          <w:color w:val="333333"/>
          <w:w w:val="106"/>
          <w:sz w:val="17"/>
        </w:rPr>
        <w:t>E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97"/>
          <w:sz w:val="17"/>
        </w:rPr>
        <w:t>T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96"/>
          <w:sz w:val="17"/>
        </w:rPr>
        <w:t>A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54"/>
          <w:sz w:val="17"/>
        </w:rPr>
        <w:t>);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取块文件，此列表是已经排好序的列表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&lt;F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94"/>
          <w:sz w:val="17"/>
        </w:rPr>
        <w:t>C</w:t>
      </w:r>
      <w:r>
        <w:rPr>
          <w:color w:val="333333"/>
          <w:w w:val="103"/>
          <w:sz w:val="17"/>
        </w:rPr>
        <w:t>hun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3"/>
          <w:sz w:val="17"/>
        </w:rPr>
        <w:t>hu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);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并 文 件</w:t>
      </w:r>
    </w:p>
    <w:p>
      <w:pPr>
        <w:spacing w:before="20" w:line="328" w:lineRule="auto"/>
        <w:ind w:left="1683" w:right="5864" w:firstLine="0"/>
        <w:jc w:val="left"/>
        <w:rPr>
          <w:sz w:val="17"/>
        </w:rPr>
      </w:pP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3"/>
          <w:sz w:val="17"/>
        </w:rPr>
        <w:t>un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92"/>
          <w:sz w:val="17"/>
        </w:rPr>
        <w:t>ll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{</w:t>
      </w:r>
    </w:p>
    <w:p>
      <w:pPr>
        <w:spacing w:before="0" w:line="197" w:lineRule="exact"/>
        <w:ind w:left="1351" w:right="4670" w:firstLine="0"/>
        <w:jc w:val="center"/>
        <w:rPr>
          <w:sz w:val="17"/>
        </w:rPr>
      </w:pP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83"/>
          <w:sz w:val="17"/>
        </w:rPr>
        <w:t>G</w:t>
      </w:r>
      <w:r>
        <w:rPr>
          <w:color w:val="333333"/>
          <w:w w:val="106"/>
          <w:sz w:val="17"/>
        </w:rPr>
        <w:t>E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108"/>
          <w:sz w:val="17"/>
        </w:rPr>
        <w:t>F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08"/>
          <w:sz w:val="17"/>
        </w:rPr>
        <w:t>_F</w:t>
      </w:r>
      <w:r>
        <w:rPr>
          <w:color w:val="333333"/>
          <w:spacing w:val="-1"/>
          <w:w w:val="96"/>
          <w:sz w:val="17"/>
        </w:rPr>
        <w:t>A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12"/>
          <w:sz w:val="17"/>
        </w:rPr>
        <w:t>L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验 文 件</w:t>
      </w:r>
    </w:p>
    <w:p>
      <w:pPr>
        <w:spacing w:before="20" w:line="328" w:lineRule="auto"/>
        <w:ind w:left="1683" w:right="4421" w:firstLine="0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b</w:t>
      </w:r>
      <w:r>
        <w:rPr>
          <w:color w:val="333333"/>
          <w:w w:val="105"/>
          <w:sz w:val="17"/>
        </w:rPr>
        <w:t>oo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8"/>
          <w:sz w:val="17"/>
        </w:rPr>
        <w:t>5</w:t>
      </w:r>
      <w:r>
        <w:rPr>
          <w:color w:val="333333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!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54"/>
          <w:sz w:val="17"/>
        </w:rPr>
        <w:t>){</w:t>
      </w:r>
    </w:p>
    <w:p>
      <w:pPr>
        <w:spacing w:before="0" w:line="197" w:lineRule="exact"/>
        <w:ind w:left="2069" w:right="0" w:firstLine="0"/>
        <w:jc w:val="left"/>
        <w:rPr>
          <w:sz w:val="17"/>
        </w:rPr>
      </w:pP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83"/>
          <w:sz w:val="17"/>
        </w:rPr>
        <w:t>G</w:t>
      </w:r>
      <w:r>
        <w:rPr>
          <w:color w:val="333333"/>
          <w:w w:val="106"/>
          <w:sz w:val="17"/>
        </w:rPr>
        <w:t>E</w:t>
      </w:r>
      <w:r>
        <w:rPr>
          <w:color w:val="333333"/>
          <w:spacing w:val="-1"/>
          <w:w w:val="108"/>
          <w:sz w:val="17"/>
        </w:rPr>
        <w:t>_</w:t>
      </w:r>
      <w:r>
        <w:rPr>
          <w:color w:val="333333"/>
          <w:w w:val="108"/>
          <w:sz w:val="17"/>
        </w:rPr>
        <w:t>F</w:t>
      </w:r>
      <w:r>
        <w:rPr>
          <w:color w:val="333333"/>
          <w:w w:val="204"/>
          <w:sz w:val="17"/>
        </w:rPr>
        <w:t>I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08"/>
          <w:sz w:val="17"/>
        </w:rPr>
        <w:t>_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86"/>
          <w:sz w:val="17"/>
        </w:rPr>
        <w:t>H</w:t>
      </w:r>
      <w:r>
        <w:rPr>
          <w:color w:val="333333"/>
          <w:w w:val="106"/>
          <w:sz w:val="17"/>
        </w:rPr>
        <w:t>E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98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204"/>
          <w:sz w:val="17"/>
        </w:rPr>
        <w:t>I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54"/>
          <w:sz w:val="17"/>
        </w:rPr>
        <w:t>);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文件信息保存到数据库</w:t>
      </w:r>
    </w:p>
    <w:p>
      <w:pPr>
        <w:spacing w:before="20" w:line="328" w:lineRule="auto"/>
        <w:ind w:left="1683" w:right="6059" w:firstLine="0"/>
        <w:jc w:val="left"/>
        <w:rPr>
          <w:sz w:val="17"/>
        </w:rPr>
      </w:pP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 xml:space="preserve">();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204"/>
          <w:sz w:val="17"/>
        </w:rPr>
        <w:t>I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8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8"/>
          <w:sz w:val="17"/>
        </w:rPr>
        <w:t>5+</w:t>
      </w:r>
      <w:r>
        <w:rPr>
          <w:color w:val="333333"/>
          <w:w w:val="174"/>
          <w:sz w:val="17"/>
        </w:rPr>
        <w:t>"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08"/>
          <w:sz w:val="17"/>
        </w:rPr>
        <w:t>+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4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88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8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0" w:line="249" w:lineRule="exact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件路径保存相对路径</w:t>
      </w:r>
    </w:p>
    <w:p>
      <w:pPr>
        <w:spacing w:before="20" w:line="328" w:lineRule="auto"/>
        <w:ind w:left="1683" w:right="1096" w:firstLine="0"/>
        <w:jc w:val="left"/>
        <w:rPr>
          <w:sz w:val="17"/>
        </w:rPr>
      </w:pP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h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,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6"/>
          <w:sz w:val="17"/>
        </w:rPr>
        <w:t>E</w:t>
      </w:r>
      <w:r>
        <w:rPr>
          <w:color w:val="333333"/>
          <w:w w:val="113"/>
          <w:sz w:val="17"/>
        </w:rPr>
        <w:t>x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54"/>
          <w:sz w:val="17"/>
        </w:rPr>
        <w:t xml:space="preserve">));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9"/>
          <w:sz w:val="17"/>
        </w:rPr>
        <w:t>z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19"/>
          <w:sz w:val="17"/>
        </w:rPr>
        <w:t>z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);</w:t>
      </w:r>
    </w:p>
    <w:p>
      <w:pPr>
        <w:spacing w:before="0" w:line="345" w:lineRule="auto"/>
        <w:ind w:left="1683" w:right="6732" w:firstLine="0"/>
        <w:jc w:val="left"/>
        <w:rPr>
          <w:sz w:val="17"/>
        </w:rPr>
      </w:pP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87"/>
          <w:sz w:val="17"/>
        </w:rPr>
        <w:t>U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w w:val="97"/>
          <w:sz w:val="17"/>
        </w:rPr>
        <w:t>T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2"/>
          <w:sz w:val="17"/>
        </w:rPr>
        <w:t>D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80"/>
          <w:sz w:val="17"/>
        </w:rPr>
        <w:t>M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97"/>
          <w:sz w:val="17"/>
        </w:rPr>
        <w:t>T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15"/>
          <w:sz w:val="17"/>
        </w:rPr>
        <w:t>y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97"/>
          <w:sz w:val="17"/>
        </w:rPr>
        <w:t>T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6"/>
          <w:sz w:val="17"/>
        </w:rPr>
        <w:t>E</w:t>
      </w:r>
      <w:r>
        <w:rPr>
          <w:color w:val="333333"/>
          <w:spacing w:val="-1"/>
          <w:w w:val="113"/>
          <w:sz w:val="17"/>
        </w:rPr>
        <w:t>x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);</w:t>
      </w:r>
    </w:p>
    <w:p>
      <w:pPr>
        <w:spacing w:after="0" w:line="345" w:lineRule="auto"/>
        <w:jc w:val="left"/>
        <w:rPr>
          <w:sz w:val="17"/>
        </w:rPr>
        <w:sectPr>
          <w:headerReference r:id="rId48" w:type="default"/>
          <w:footerReference r:id="rId49" w:type="default"/>
          <w:pgSz w:w="11900" w:h="16820"/>
          <w:pgMar w:top="380" w:right="0" w:bottom="720" w:left="0" w:header="0" w:footer="520" w:gutter="0"/>
        </w:sectPr>
      </w:pPr>
    </w:p>
    <w:p>
      <w:pPr>
        <w:spacing w:before="36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pict>
          <v:group id="_x0000_s1215" o:spid="_x0000_s1215" o:spt="203" style="position:absolute;left:0pt;margin-left:0pt;margin-top:0pt;height:784.6pt;width:595pt;mso-position-horizontal-relative:page;mso-position-vertical-relative:page;z-index:-49152;mso-width-relative:page;mso-height-relative:page;" coordsize="11900,15692">
            <o:lock v:ext="edit"/>
            <v:rect id="_x0000_s1216" o:spid="_x0000_s1216" o:spt="1" style="position:absolute;left:1057;top:1120;height:14572;width:978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7" o:spid="_x0000_s1217" style="position:absolute;left:1410;top:-643462;height:19421;width:13040;" filled="f" stroked="t" coordorigin="1410,-643462" coordsize="13040,19421" path="m1058,15691l1058,1120m10842,1120l10842,15691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218" o:spid="_x0000_s1218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态为上传成功</w:t>
      </w:r>
    </w:p>
    <w:p>
      <w:pPr>
        <w:spacing w:before="20"/>
        <w:ind w:left="1683" w:right="0" w:firstLine="0"/>
        <w:jc w:val="left"/>
        <w:rPr>
          <w:sz w:val="17"/>
        </w:rPr>
      </w:pP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74"/>
          <w:sz w:val="17"/>
        </w:rPr>
        <w:t>"</w:t>
      </w:r>
      <w:r>
        <w:rPr>
          <w:color w:val="333333"/>
          <w:w w:val="108"/>
          <w:sz w:val="17"/>
        </w:rPr>
        <w:t>30</w:t>
      </w:r>
      <w:r>
        <w:rPr>
          <w:color w:val="333333"/>
          <w:spacing w:val="-1"/>
          <w:w w:val="108"/>
          <w:sz w:val="17"/>
        </w:rPr>
        <w:t>1</w:t>
      </w:r>
      <w:r>
        <w:rPr>
          <w:color w:val="333333"/>
          <w:w w:val="108"/>
          <w:sz w:val="17"/>
        </w:rPr>
        <w:t>002</w:t>
      </w:r>
      <w:r>
        <w:rPr>
          <w:color w:val="333333"/>
          <w:spacing w:val="-1"/>
          <w:w w:val="174"/>
          <w:sz w:val="17"/>
        </w:rPr>
        <w:t>"</w:t>
      </w:r>
      <w:r>
        <w:rPr>
          <w:color w:val="333333"/>
          <w:w w:val="154"/>
          <w:sz w:val="17"/>
        </w:rPr>
        <w:t>);</w:t>
      </w:r>
    </w:p>
    <w:p>
      <w:pPr>
        <w:spacing w:before="73" w:line="657" w:lineRule="auto"/>
        <w:ind w:left="1683" w:right="5768" w:firstLine="0"/>
        <w:jc w:val="left"/>
        <w:rPr>
          <w:sz w:val="17"/>
        </w:rPr>
      </w:pP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5"/>
          <w:sz w:val="17"/>
        </w:rPr>
        <w:t>v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2"/>
          <w:sz w:val="17"/>
        </w:rPr>
        <w:t>D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15"/>
          <w:sz w:val="17"/>
        </w:rPr>
        <w:t>v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8"/>
          <w:sz w:val="17"/>
        </w:rPr>
        <w:t>aF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7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54"/>
          <w:sz w:val="17"/>
        </w:rPr>
        <w:t>(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68"/>
          <w:sz w:val="17"/>
        </w:rPr>
        <w:t>mm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87"/>
          <w:sz w:val="17"/>
        </w:rPr>
        <w:t>U</w:t>
      </w:r>
      <w:r>
        <w:rPr>
          <w:color w:val="333333"/>
          <w:w w:val="94"/>
          <w:sz w:val="17"/>
        </w:rPr>
        <w:t>CC</w:t>
      </w:r>
      <w:r>
        <w:rPr>
          <w:color w:val="333333"/>
          <w:spacing w:val="-1"/>
          <w:w w:val="106"/>
          <w:sz w:val="17"/>
        </w:rPr>
        <w:t>E</w:t>
      </w:r>
      <w:r>
        <w:rPr>
          <w:color w:val="333333"/>
          <w:w w:val="118"/>
          <w:sz w:val="17"/>
        </w:rPr>
        <w:t>SS</w:t>
      </w:r>
      <w:r>
        <w:rPr>
          <w:color w:val="333333"/>
          <w:w w:val="154"/>
          <w:sz w:val="17"/>
        </w:rPr>
        <w:t>);</w:t>
      </w:r>
    </w:p>
    <w:p>
      <w:pPr>
        <w:spacing w:before="0" w:line="249" w:lineRule="exact"/>
        <w:ind w:left="1394" w:right="0" w:firstLine="0"/>
        <w:jc w:val="left"/>
        <w:rPr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 xml:space="preserve">验文件的 </w:t>
      </w:r>
      <w:r>
        <w:rPr>
          <w:color w:val="333333"/>
          <w:w w:val="105"/>
          <w:sz w:val="17"/>
        </w:rPr>
        <w:t>d5</w:t>
      </w:r>
    </w:p>
    <w:p>
      <w:pPr>
        <w:spacing w:before="20" w:line="328" w:lineRule="auto"/>
        <w:ind w:left="2069" w:right="4806" w:hanging="387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8"/>
          <w:sz w:val="17"/>
        </w:rPr>
        <w:t>5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w w:val="154"/>
          <w:sz w:val="17"/>
        </w:rPr>
        <w:t xml:space="preserve">){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8"/>
          <w:sz w:val="17"/>
        </w:rPr>
        <w:t>=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92"/>
          <w:sz w:val="17"/>
        </w:rPr>
        <w:t>ll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||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87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6"/>
          <w:sz w:val="17"/>
        </w:rPr>
        <w:t>E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){</w:t>
      </w:r>
    </w:p>
    <w:p>
      <w:pPr>
        <w:spacing w:before="0" w:line="197" w:lineRule="exact"/>
        <w:ind w:left="2455" w:right="0" w:firstLine="0"/>
        <w:jc w:val="left"/>
        <w:rPr>
          <w:sz w:val="17"/>
        </w:rPr>
      </w:pPr>
      <w:r>
        <w:rPr>
          <w:color w:val="333333"/>
          <w:w w:val="135"/>
          <w:sz w:val="17"/>
        </w:rPr>
        <w:t>return false;</w:t>
      </w:r>
    </w:p>
    <w:p>
      <w:pPr>
        <w:spacing w:before="73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9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 xml:space="preserve">行 </w:t>
      </w:r>
      <w:r>
        <w:rPr>
          <w:color w:val="333333"/>
          <w:w w:val="105"/>
          <w:sz w:val="17"/>
        </w:rPr>
        <w:t xml:space="preserve">d5 </w:t>
      </w:r>
      <w:r>
        <w:rPr>
          <w:rFonts w:hint="eastAsia" w:ascii="Droid Sans Fallback" w:eastAsia="Droid Sans Fallback"/>
          <w:color w:val="333333"/>
          <w:w w:val="105"/>
          <w:sz w:val="17"/>
        </w:rPr>
        <w:t>验</w:t>
      </w:r>
    </w:p>
    <w:p>
      <w:pPr>
        <w:spacing w:before="21" w:line="328" w:lineRule="auto"/>
        <w:ind w:left="2069" w:right="5381" w:firstLine="0"/>
        <w:jc w:val="left"/>
        <w:rPr>
          <w:sz w:val="17"/>
        </w:rPr>
      </w:pP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 </w:t>
      </w:r>
      <w:r>
        <w:rPr>
          <w:color w:val="333333"/>
          <w:w w:val="103"/>
          <w:sz w:val="17"/>
        </w:rPr>
        <w:t>nu</w:t>
      </w:r>
      <w:r>
        <w:rPr>
          <w:color w:val="333333"/>
          <w:w w:val="192"/>
          <w:sz w:val="17"/>
        </w:rPr>
        <w:t>ll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35"/>
          <w:sz w:val="17"/>
        </w:rPr>
        <w:t>try {</w:t>
      </w:r>
    </w:p>
    <w:p>
      <w:pPr>
        <w:spacing w:before="0" w:line="197" w:lineRule="exact"/>
        <w:ind w:left="2455" w:right="0" w:firstLine="0"/>
        <w:jc w:val="left"/>
        <w:rPr>
          <w:sz w:val="17"/>
        </w:rPr>
      </w:pP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);</w:t>
      </w:r>
    </w:p>
    <w:p>
      <w:pPr>
        <w:spacing w:before="10"/>
        <w:ind w:left="2455" w:right="0" w:firstLine="0"/>
        <w:jc w:val="left"/>
        <w:rPr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 xml:space="preserve">到文件的 </w:t>
      </w:r>
      <w:r>
        <w:rPr>
          <w:color w:val="333333"/>
          <w:w w:val="105"/>
          <w:sz w:val="17"/>
        </w:rPr>
        <w:t>d5</w:t>
      </w:r>
    </w:p>
    <w:p>
      <w:pPr>
        <w:spacing w:before="20"/>
        <w:ind w:left="2455" w:right="0" w:firstLine="0"/>
        <w:jc w:val="left"/>
        <w:rPr>
          <w:sz w:val="17"/>
        </w:rPr>
      </w:pP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3"/>
          <w:sz w:val="17"/>
        </w:rPr>
        <w:t>g</w:t>
      </w:r>
      <w:r>
        <w:rPr>
          <w:color w:val="333333"/>
          <w:sz w:val="17"/>
        </w:rPr>
        <w:t xml:space="preserve">   </w:t>
      </w:r>
      <w:r>
        <w:rPr>
          <w:color w:val="333333"/>
          <w:spacing w:val="-12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92"/>
          <w:sz w:val="17"/>
        </w:rPr>
        <w:t>D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87"/>
          <w:sz w:val="17"/>
        </w:rPr>
        <w:t>U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.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8"/>
          <w:sz w:val="17"/>
        </w:rPr>
        <w:t>5</w:t>
      </w:r>
      <w:r>
        <w:rPr>
          <w:color w:val="333333"/>
          <w:w w:val="86"/>
          <w:sz w:val="17"/>
        </w:rPr>
        <w:t>H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3"/>
          <w:sz w:val="17"/>
        </w:rPr>
        <w:t>x</w:t>
      </w:r>
      <w:r>
        <w:rPr>
          <w:color w:val="333333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54"/>
          <w:sz w:val="17"/>
        </w:rPr>
        <w:t>);</w:t>
      </w:r>
    </w:p>
    <w:p>
      <w:pPr>
        <w:spacing w:before="10" w:line="254" w:lineRule="auto"/>
        <w:ind w:left="2455" w:right="5673" w:firstLine="0"/>
        <w:jc w:val="left"/>
        <w:rPr>
          <w:sz w:val="17"/>
        </w:rPr>
      </w:pPr>
      <w:r>
        <w:rPr>
          <w:color w:val="333333"/>
          <w:w w:val="115"/>
          <w:sz w:val="17"/>
        </w:rPr>
        <w:t>//</w:t>
      </w:r>
      <w:r>
        <w:rPr>
          <w:color w:val="333333"/>
          <w:spacing w:val="58"/>
          <w:w w:val="115"/>
          <w:sz w:val="17"/>
        </w:rPr>
        <w:t xml:space="preserve"> </w:t>
      </w:r>
      <w:r>
        <w:rPr>
          <w:rFonts w:hint="eastAsia" w:ascii="Droid Sans Fallback" w:eastAsia="Droid Sans Fallback"/>
          <w:color w:val="333333"/>
          <w:w w:val="115"/>
          <w:sz w:val="17"/>
        </w:rPr>
        <w:t xml:space="preserve">较 </w:t>
      </w:r>
      <w:r>
        <w:rPr>
          <w:color w:val="333333"/>
          <w:w w:val="115"/>
          <w:sz w:val="17"/>
        </w:rPr>
        <w:t xml:space="preserve">d5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q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9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)){</w:t>
      </w:r>
    </w:p>
    <w:p>
      <w:pPr>
        <w:spacing w:before="62"/>
        <w:ind w:left="2745" w:right="0" w:firstLine="0"/>
        <w:jc w:val="left"/>
        <w:rPr>
          <w:sz w:val="17"/>
        </w:rPr>
      </w:pPr>
      <w:r>
        <w:rPr>
          <w:color w:val="333333"/>
          <w:w w:val="125"/>
          <w:sz w:val="17"/>
        </w:rPr>
        <w:t>return true;</w:t>
      </w:r>
    </w:p>
    <w:p>
      <w:pPr>
        <w:spacing w:before="73"/>
        <w:ind w:left="2455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 w:line="328" w:lineRule="auto"/>
        <w:ind w:left="2455" w:right="7494" w:hanging="387"/>
        <w:jc w:val="left"/>
        <w:rPr>
          <w:sz w:val="17"/>
        </w:rPr>
      </w:pPr>
      <w:r>
        <w:rPr>
          <w:color w:val="333333"/>
          <w:w w:val="135"/>
          <w:sz w:val="17"/>
        </w:rPr>
        <w:t xml:space="preserve">} catch (Exception e) {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w w:val="97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197" w:lineRule="exact"/>
        <w:ind w:left="2455" w:right="0" w:firstLine="0"/>
        <w:jc w:val="left"/>
        <w:rPr>
          <w:sz w:val="17"/>
        </w:rPr>
      </w:pPr>
      <w:r>
        <w:rPr>
          <w:color w:val="333333"/>
          <w:w w:val="112"/>
          <w:sz w:val="17"/>
        </w:rPr>
        <w:t>L</w:t>
      </w:r>
      <w:r>
        <w:rPr>
          <w:color w:val="333333"/>
          <w:w w:val="84"/>
          <w:sz w:val="17"/>
        </w:rPr>
        <w:t>O</w:t>
      </w:r>
      <w:r>
        <w:rPr>
          <w:color w:val="333333"/>
          <w:spacing w:val="-1"/>
          <w:w w:val="83"/>
          <w:sz w:val="17"/>
        </w:rPr>
        <w:t>G</w:t>
      </w:r>
      <w:r>
        <w:rPr>
          <w:color w:val="333333"/>
          <w:w w:val="83"/>
          <w:sz w:val="17"/>
        </w:rPr>
        <w:t>G</w:t>
      </w:r>
      <w:r>
        <w:rPr>
          <w:color w:val="333333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80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,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54"/>
          <w:sz w:val="17"/>
        </w:rPr>
        <w:t>:</w:t>
      </w:r>
      <w:r>
        <w:rPr>
          <w:color w:val="333333"/>
          <w:w w:val="154"/>
          <w:sz w:val="17"/>
        </w:rPr>
        <w:t>{}</w:t>
      </w:r>
      <w:r>
        <w:rPr>
          <w:color w:val="333333"/>
          <w:spacing w:val="-1"/>
          <w:w w:val="154"/>
          <w:sz w:val="17"/>
        </w:rPr>
        <w:t>,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54"/>
          <w:sz w:val="17"/>
        </w:rPr>
        <w:t>:</w:t>
      </w:r>
    </w:p>
    <w:p>
      <w:pPr>
        <w:spacing w:before="73"/>
        <w:ind w:left="1394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>,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101"/>
          <w:sz w:val="17"/>
        </w:rPr>
        <w:t>b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</w:t>
      </w:r>
      <w:r>
        <w:rPr>
          <w:color w:val="333333"/>
          <w:spacing w:val="-1"/>
          <w:w w:val="154"/>
          <w:sz w:val="17"/>
        </w:rPr>
        <w:t>,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8"/>
          <w:sz w:val="17"/>
        </w:rPr>
        <w:t>5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73"/>
        <w:ind w:left="2069" w:right="0" w:firstLine="0"/>
        <w:jc w:val="left"/>
        <w:rPr>
          <w:sz w:val="17"/>
        </w:rPr>
      </w:pPr>
      <w:r>
        <w:rPr>
          <w:color w:val="333333"/>
          <w:w w:val="155"/>
          <w:sz w:val="17"/>
        </w:rPr>
        <w:t>}finally{</w:t>
      </w:r>
    </w:p>
    <w:p>
      <w:pPr>
        <w:spacing w:before="72"/>
        <w:ind w:left="2455" w:right="0" w:firstLine="0"/>
        <w:jc w:val="left"/>
        <w:rPr>
          <w:sz w:val="17"/>
        </w:rPr>
      </w:pPr>
      <w:r>
        <w:rPr>
          <w:color w:val="333333"/>
          <w:w w:val="145"/>
          <w:sz w:val="17"/>
        </w:rPr>
        <w:t>try</w:t>
      </w:r>
      <w:r>
        <w:rPr>
          <w:color w:val="333333"/>
          <w:spacing w:val="2"/>
          <w:w w:val="145"/>
          <w:sz w:val="17"/>
        </w:rPr>
        <w:t xml:space="preserve"> </w:t>
      </w:r>
      <w:r>
        <w:rPr>
          <w:color w:val="333333"/>
          <w:w w:val="145"/>
          <w:sz w:val="17"/>
        </w:rPr>
        <w:t>{</w:t>
      </w:r>
    </w:p>
    <w:p>
      <w:pPr>
        <w:spacing w:before="73"/>
        <w:ind w:left="2842" w:right="0" w:firstLine="0"/>
        <w:jc w:val="left"/>
        <w:rPr>
          <w:sz w:val="17"/>
        </w:rPr>
      </w:pP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4"/>
          <w:sz w:val="17"/>
        </w:rPr>
        <w:t>);</w:t>
      </w:r>
    </w:p>
    <w:p>
      <w:pPr>
        <w:spacing w:before="73" w:line="328" w:lineRule="auto"/>
        <w:ind w:left="2842" w:right="7016" w:hanging="387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204"/>
          <w:sz w:val="17"/>
        </w:rPr>
        <w:t>I</w:t>
      </w:r>
      <w:r>
        <w:rPr>
          <w:color w:val="333333"/>
          <w:w w:val="84"/>
          <w:sz w:val="17"/>
        </w:rPr>
        <w:t>O</w:t>
      </w:r>
      <w:r>
        <w:rPr>
          <w:color w:val="333333"/>
          <w:w w:val="106"/>
          <w:sz w:val="17"/>
        </w:rPr>
        <w:t>E</w:t>
      </w:r>
      <w:r>
        <w:rPr>
          <w:color w:val="333333"/>
          <w:spacing w:val="-1"/>
          <w:w w:val="113"/>
          <w:sz w:val="17"/>
        </w:rPr>
        <w:t>x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97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197" w:lineRule="exact"/>
        <w:ind w:left="2455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5" w:line="240" w:lineRule="auto"/>
        <w:rPr>
          <w:sz w:val="23"/>
        </w:rPr>
      </w:pPr>
    </w:p>
    <w:p>
      <w:pPr>
        <w:spacing w:before="71"/>
        <w:ind w:left="2069" w:right="0" w:firstLine="0"/>
        <w:jc w:val="left"/>
        <w:rPr>
          <w:sz w:val="17"/>
        </w:rPr>
      </w:pPr>
      <w:r>
        <w:rPr>
          <w:color w:val="333333"/>
          <w:w w:val="135"/>
          <w:sz w:val="17"/>
        </w:rPr>
        <w:t>return false;</w:t>
      </w:r>
    </w:p>
    <w:p>
      <w:pPr>
        <w:spacing w:before="5" w:line="240" w:lineRule="auto"/>
        <w:rPr>
          <w:sz w:val="23"/>
        </w:rPr>
      </w:pPr>
    </w:p>
    <w:p>
      <w:pPr>
        <w:spacing w:before="71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0" w:line="240" w:lineRule="auto"/>
        <w:rPr>
          <w:sz w:val="18"/>
        </w:rPr>
      </w:pPr>
    </w:p>
    <w:p>
      <w:pPr>
        <w:spacing w:before="0" w:line="240" w:lineRule="auto"/>
        <w:rPr>
          <w:sz w:val="18"/>
        </w:rPr>
      </w:pPr>
    </w:p>
    <w:p>
      <w:pPr>
        <w:spacing w:before="132"/>
        <w:ind w:left="1394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 </w:t>
      </w:r>
      <w:r>
        <w:rPr>
          <w:rFonts w:hint="eastAsia" w:ascii="Droid Sans Fallback" w:eastAsia="Droid Sans Fallback"/>
          <w:color w:val="333333"/>
          <w:w w:val="105"/>
          <w:sz w:val="17"/>
        </w:rPr>
        <w:t>取所有块文件</w:t>
      </w:r>
    </w:p>
    <w:p>
      <w:pPr>
        <w:spacing w:before="20"/>
        <w:ind w:left="1351" w:right="4572" w:firstLine="0"/>
        <w:jc w:val="center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&lt;F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9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3"/>
          <w:sz w:val="17"/>
        </w:rPr>
        <w:t>hu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){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取路径下的所有块文件</w:t>
      </w:r>
    </w:p>
    <w:p>
      <w:pPr>
        <w:spacing w:before="20"/>
        <w:ind w:left="2069" w:right="0" w:firstLine="0"/>
        <w:jc w:val="left"/>
        <w:rPr>
          <w:sz w:val="17"/>
        </w:rPr>
      </w:pPr>
      <w:r>
        <w:rPr>
          <w:color w:val="333333"/>
          <w:w w:val="135"/>
          <w:sz w:val="17"/>
        </w:rPr>
        <w:t>File[] chunkFiles = chunkfileFolder.listFiles();</w:t>
      </w:r>
    </w:p>
    <w:p>
      <w:pPr>
        <w:spacing w:before="10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10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10"/>
          <w:sz w:val="17"/>
        </w:rPr>
        <w:t xml:space="preserve">文件数组转成 </w:t>
      </w:r>
      <w:r>
        <w:rPr>
          <w:color w:val="333333"/>
          <w:w w:val="145"/>
          <w:sz w:val="17"/>
        </w:rPr>
        <w:t xml:space="preserve">ist </w:t>
      </w:r>
      <w:r>
        <w:rPr>
          <w:rFonts w:hint="eastAsia" w:ascii="Droid Sans Fallback" w:eastAsia="Droid Sans Fallback"/>
          <w:color w:val="333333"/>
          <w:w w:val="110"/>
          <w:sz w:val="17"/>
        </w:rPr>
        <w:t>并排序</w:t>
      </w:r>
    </w:p>
    <w:p>
      <w:pPr>
        <w:spacing w:before="20" w:line="328" w:lineRule="auto"/>
        <w:ind w:left="2069" w:right="5092" w:firstLine="0"/>
        <w:jc w:val="left"/>
        <w:rPr>
          <w:sz w:val="17"/>
        </w:rPr>
      </w:pPr>
      <w:r>
        <w:rPr>
          <w:color w:val="333333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&lt;F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6"/>
          <w:sz w:val="17"/>
        </w:rPr>
        <w:t>A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12"/>
          <w:sz w:val="17"/>
        </w:rPr>
        <w:t>L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&lt;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 xml:space="preserve">;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2"/>
          <w:sz w:val="17"/>
        </w:rPr>
        <w:t>L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1"/>
          <w:sz w:val="17"/>
        </w:rPr>
        <w:t>d</w:t>
      </w:r>
      <w:r>
        <w:rPr>
          <w:color w:val="333333"/>
          <w:w w:val="96"/>
          <w:sz w:val="17"/>
        </w:rPr>
        <w:t>A</w:t>
      </w:r>
      <w:r>
        <w:rPr>
          <w:color w:val="333333"/>
          <w:w w:val="192"/>
          <w:sz w:val="17"/>
        </w:rPr>
        <w:t>ll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96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5"/>
          <w:sz w:val="17"/>
        </w:rPr>
        <w:t>y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));</w:t>
      </w:r>
    </w:p>
    <w:p>
      <w:pPr>
        <w:spacing w:before="0" w:line="249" w:lineRule="exact"/>
        <w:ind w:left="2069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序</w:t>
      </w:r>
    </w:p>
    <w:p>
      <w:pPr>
        <w:spacing w:before="21" w:line="328" w:lineRule="auto"/>
        <w:ind w:left="2455" w:right="4419" w:hanging="387"/>
        <w:jc w:val="left"/>
        <w:rPr>
          <w:sz w:val="17"/>
        </w:rPr>
      </w:pPr>
      <w:r>
        <w:rPr>
          <w:color w:val="333333"/>
          <w:w w:val="94"/>
          <w:sz w:val="17"/>
        </w:rPr>
        <w:t>C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hu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2"/>
          <w:sz w:val="17"/>
        </w:rPr>
        <w:t>L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4"/>
          <w:sz w:val="17"/>
        </w:rPr>
        <w:t>C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&lt;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&gt;</w:t>
      </w:r>
      <w:r>
        <w:rPr>
          <w:color w:val="333333"/>
          <w:w w:val="154"/>
          <w:sz w:val="17"/>
        </w:rPr>
        <w:t>()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73"/>
          <w:sz w:val="17"/>
        </w:rPr>
        <w:t>@</w:t>
      </w:r>
      <w:r>
        <w:rPr>
          <w:color w:val="333333"/>
          <w:w w:val="84"/>
          <w:sz w:val="17"/>
        </w:rPr>
        <w:t>O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4"/>
          <w:sz w:val="17"/>
        </w:rPr>
        <w:t>e</w:t>
      </w:r>
    </w:p>
    <w:p>
      <w:pPr>
        <w:spacing w:before="0" w:line="328" w:lineRule="auto"/>
        <w:ind w:left="2842" w:right="0" w:hanging="387"/>
        <w:jc w:val="left"/>
        <w:rPr>
          <w:sz w:val="17"/>
        </w:rPr>
      </w:pPr>
      <w:r>
        <w:rPr>
          <w:color w:val="333333"/>
          <w:w w:val="101"/>
          <w:sz w:val="17"/>
        </w:rPr>
        <w:t>p</w:t>
      </w:r>
      <w:r>
        <w:rPr>
          <w:color w:val="333333"/>
          <w:w w:val="103"/>
          <w:sz w:val="17"/>
        </w:rPr>
        <w:t>u</w:t>
      </w:r>
      <w:r>
        <w:rPr>
          <w:color w:val="333333"/>
          <w:spacing w:val="-1"/>
          <w:w w:val="101"/>
          <w:sz w:val="17"/>
        </w:rPr>
        <w:t>b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14"/>
          <w:sz w:val="17"/>
        </w:rPr>
        <w:t>c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1</w:t>
      </w:r>
      <w:r>
        <w:rPr>
          <w:color w:val="333333"/>
          <w:w w:val="154"/>
          <w:sz w:val="17"/>
        </w:rPr>
        <w:t>,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08"/>
          <w:sz w:val="17"/>
        </w:rPr>
        <w:t>2</w:t>
      </w:r>
      <w:r>
        <w:rPr>
          <w:color w:val="333333"/>
          <w:w w:val="154"/>
          <w:sz w:val="17"/>
        </w:rPr>
        <w:t>)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54"/>
          <w:sz w:val="17"/>
        </w:rPr>
        <w:t xml:space="preserve">{ 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53"/>
          <w:sz w:val="17"/>
        </w:rPr>
        <w:t>f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1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88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())</w:t>
      </w:r>
      <w:r>
        <w:rPr>
          <w:color w:val="333333"/>
          <w:spacing w:val="-1"/>
          <w:w w:val="108"/>
          <w:sz w:val="17"/>
        </w:rPr>
        <w:t>&gt;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204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08"/>
          <w:sz w:val="17"/>
        </w:rPr>
        <w:t>2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88"/>
          <w:sz w:val="17"/>
        </w:rPr>
        <w:t>N</w:t>
      </w:r>
      <w:r>
        <w:rPr>
          <w:color w:val="333333"/>
          <w:w w:val="108"/>
          <w:sz w:val="17"/>
        </w:rPr>
        <w:t>a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()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){</w:t>
      </w:r>
    </w:p>
    <w:p>
      <w:pPr>
        <w:spacing w:before="0" w:line="197" w:lineRule="exact"/>
        <w:ind w:left="3228" w:right="0" w:firstLine="0"/>
        <w:jc w:val="left"/>
        <w:rPr>
          <w:sz w:val="17"/>
        </w:rPr>
      </w:pPr>
      <w:r>
        <w:rPr>
          <w:color w:val="333333"/>
          <w:w w:val="130"/>
          <w:sz w:val="17"/>
        </w:rPr>
        <w:t>return 1;</w:t>
      </w:r>
    </w:p>
    <w:p>
      <w:pPr>
        <w:spacing w:before="72"/>
        <w:ind w:left="2842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0" w:line="240" w:lineRule="auto"/>
        <w:rPr>
          <w:sz w:val="18"/>
        </w:rPr>
      </w:pPr>
    </w:p>
    <w:p>
      <w:pPr>
        <w:spacing w:before="118"/>
        <w:ind w:left="2842" w:right="0" w:firstLine="0"/>
        <w:jc w:val="left"/>
        <w:rPr>
          <w:sz w:val="17"/>
        </w:rPr>
      </w:pPr>
      <w:r>
        <w:rPr>
          <w:color w:val="333333"/>
          <w:w w:val="135"/>
          <w:sz w:val="17"/>
        </w:rPr>
        <w:t>return ‐1;</w:t>
      </w:r>
    </w:p>
    <w:p>
      <w:pPr>
        <w:spacing w:after="0"/>
        <w:jc w:val="left"/>
        <w:rPr>
          <w:sz w:val="17"/>
        </w:rPr>
        <w:sectPr>
          <w:headerReference r:id="rId50" w:type="default"/>
          <w:footerReference r:id="rId51" w:type="default"/>
          <w:pgSz w:w="11900" w:h="16820"/>
          <w:pgMar w:top="1040" w:right="0" w:bottom="720" w:left="0" w:header="0" w:footer="520" w:gutter="0"/>
        </w:sectPr>
      </w:pPr>
    </w:p>
    <w:p>
      <w:pPr>
        <w:spacing w:before="0" w:line="240" w:lineRule="auto"/>
        <w:rPr>
          <w:sz w:val="20"/>
        </w:rPr>
      </w:pPr>
      <w:r>
        <w:pict>
          <v:group id="_x0000_s1219" o:spid="_x0000_s1219" o:spt="203" style="position:absolute;left:0pt;margin-left:0pt;margin-top:0pt;height:465.7pt;width:595pt;mso-position-horizontal-relative:page;mso-position-vertical-relative:page;z-index:-49152;mso-width-relative:page;mso-height-relative:page;" coordsize="11900,9314">
            <o:lock v:ext="edit"/>
            <v:shape id="_x0000_s1220" o:spid="_x0000_s1220" style="position:absolute;left:1057;top:1120;height:8186;width:9785;" fillcolor="#F8F8F8" filled="t" stroked="f" coordorigin="1058,1120" coordsize="9785,8186" path="m10805,9306l1095,9306,1079,9304,1067,9297,1060,9285,1058,9268,1058,1120,10842,1120,10842,9268,10840,9285,10833,9297,10821,9304,10805,9306xe">
              <v:path arrowok="t"/>
              <v:fill on="t" focussize="0,0"/>
              <v:stroke on="f"/>
              <v:imagedata o:title=""/>
              <o:lock v:ext="edit"/>
            </v:shape>
            <v:shape id="_x0000_s1221" o:spid="_x0000_s1221" style="position:absolute;left:1410;top:-654370;height:10910;width:13040;" filled="f" stroked="t" coordorigin="1410,-654370" coordsize="13040,10910" path="m1058,9268l1058,1120m10842,1120l10842,9268,10840,9285,10833,9297,10821,9304,10805,9306,1095,9306,1079,9304,1067,9297,1060,9285,1058,9268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222" o:spid="_x0000_s1222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1" w:line="240" w:lineRule="auto"/>
        <w:rPr>
          <w:sz w:val="18"/>
        </w:rPr>
      </w:pPr>
    </w:p>
    <w:p>
      <w:pPr>
        <w:spacing w:before="0"/>
        <w:ind w:left="2455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2069" w:right="0" w:firstLine="0"/>
        <w:jc w:val="left"/>
        <w:rPr>
          <w:sz w:val="17"/>
        </w:rPr>
      </w:pPr>
      <w:r>
        <w:rPr>
          <w:color w:val="333333"/>
          <w:w w:val="155"/>
          <w:sz w:val="17"/>
        </w:rPr>
        <w:t>});</w:t>
      </w:r>
    </w:p>
    <w:p>
      <w:pPr>
        <w:spacing w:before="73"/>
        <w:ind w:left="2069" w:right="0" w:firstLine="0"/>
        <w:jc w:val="left"/>
        <w:rPr>
          <w:sz w:val="17"/>
        </w:rPr>
      </w:pPr>
      <w:r>
        <w:rPr>
          <w:color w:val="333333"/>
          <w:w w:val="130"/>
          <w:sz w:val="17"/>
        </w:rPr>
        <w:t>return chunkFileList;</w:t>
      </w:r>
    </w:p>
    <w:p>
      <w:pPr>
        <w:spacing w:before="72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10"/>
        <w:ind w:left="1683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>//</w:t>
      </w:r>
      <w:r>
        <w:rPr>
          <w:color w:val="333333"/>
          <w:spacing w:val="23"/>
          <w:w w:val="105"/>
          <w:sz w:val="17"/>
        </w:rPr>
        <w:t xml:space="preserve"> </w:t>
      </w:r>
      <w:r>
        <w:rPr>
          <w:rFonts w:hint="eastAsia" w:ascii="Droid Sans Fallback" w:eastAsia="Droid Sans Fallback"/>
          <w:color w:val="333333"/>
          <w:w w:val="105"/>
          <w:sz w:val="17"/>
        </w:rPr>
        <w:t>并 文 件</w:t>
      </w:r>
    </w:p>
    <w:p>
      <w:pPr>
        <w:spacing w:before="20" w:line="328" w:lineRule="auto"/>
        <w:ind w:left="2069" w:right="4218" w:hanging="387"/>
        <w:jc w:val="left"/>
        <w:rPr>
          <w:sz w:val="17"/>
        </w:rPr>
      </w:pPr>
      <w:r>
        <w:rPr>
          <w:color w:val="333333"/>
          <w:spacing w:val="-1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15"/>
          <w:sz w:val="17"/>
        </w:rPr>
        <w:t>v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spacing w:val="-1"/>
          <w:w w:val="112"/>
          <w:sz w:val="17"/>
        </w:rPr>
        <w:t>L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3"/>
          <w:sz w:val="17"/>
        </w:rPr>
        <w:t>t</w:t>
      </w:r>
      <w:r>
        <w:rPr>
          <w:color w:val="333333"/>
          <w:w w:val="108"/>
          <w:sz w:val="17"/>
        </w:rPr>
        <w:t>&lt;F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&gt;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54"/>
          <w:sz w:val="17"/>
        </w:rPr>
        <w:t xml:space="preserve">){ </w:t>
      </w:r>
      <w:r>
        <w:rPr>
          <w:color w:val="333333"/>
          <w:w w:val="140"/>
          <w:sz w:val="17"/>
        </w:rPr>
        <w:t>try</w:t>
      </w:r>
      <w:r>
        <w:rPr>
          <w:color w:val="333333"/>
          <w:spacing w:val="24"/>
          <w:w w:val="140"/>
          <w:sz w:val="17"/>
        </w:rPr>
        <w:t xml:space="preserve"> </w:t>
      </w:r>
      <w:r>
        <w:rPr>
          <w:color w:val="333333"/>
          <w:w w:val="140"/>
          <w:sz w:val="17"/>
        </w:rPr>
        <w:t>{</w:t>
      </w:r>
    </w:p>
    <w:p>
      <w:pPr>
        <w:spacing w:before="0" w:line="249" w:lineRule="exact"/>
        <w:ind w:left="2455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建写文件对象</w:t>
      </w:r>
    </w:p>
    <w:p>
      <w:pPr>
        <w:spacing w:before="20"/>
        <w:ind w:left="2455" w:right="0" w:firstLine="0"/>
        <w:jc w:val="left"/>
        <w:rPr>
          <w:sz w:val="17"/>
        </w:rPr>
      </w:pP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spacing w:val="-1"/>
          <w:w w:val="96"/>
          <w:sz w:val="17"/>
        </w:rPr>
        <w:t>A</w:t>
      </w:r>
      <w:r>
        <w:rPr>
          <w:color w:val="333333"/>
          <w:w w:val="114"/>
          <w:sz w:val="17"/>
        </w:rPr>
        <w:t>cc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spacing w:val="-1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74"/>
          <w:sz w:val="17"/>
        </w:rPr>
        <w:t>"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76"/>
          <w:sz w:val="17"/>
        </w:rPr>
        <w:t>w</w:t>
      </w:r>
      <w:r>
        <w:rPr>
          <w:color w:val="333333"/>
          <w:w w:val="174"/>
          <w:sz w:val="17"/>
        </w:rPr>
        <w:t>"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10" w:line="291" w:lineRule="exact"/>
        <w:ind w:left="2455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历分块文件开始合并</w:t>
      </w:r>
    </w:p>
    <w:p>
      <w:pPr>
        <w:spacing w:before="0" w:line="291" w:lineRule="exact"/>
        <w:ind w:left="2455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取文件缓冲区</w:t>
      </w:r>
    </w:p>
    <w:p>
      <w:pPr>
        <w:spacing w:before="20" w:line="328" w:lineRule="auto"/>
        <w:ind w:left="2455" w:right="6623" w:firstLine="0"/>
        <w:jc w:val="left"/>
        <w:rPr>
          <w:sz w:val="17"/>
        </w:rPr>
      </w:pPr>
      <w:r>
        <w:rPr>
          <w:color w:val="333333"/>
          <w:w w:val="120"/>
          <w:sz w:val="17"/>
        </w:rPr>
        <w:t xml:space="preserve">byte[] b = new byte[1024]; </w:t>
      </w:r>
      <w:r>
        <w:rPr>
          <w:color w:val="333333"/>
          <w:spacing w:val="-4"/>
          <w:w w:val="120"/>
          <w:sz w:val="17"/>
        </w:rPr>
        <w:t>for(File</w:t>
      </w:r>
      <w:r>
        <w:rPr>
          <w:color w:val="333333"/>
          <w:spacing w:val="50"/>
          <w:w w:val="120"/>
          <w:sz w:val="17"/>
        </w:rPr>
        <w:t xml:space="preserve"> </w:t>
      </w:r>
      <w:r>
        <w:rPr>
          <w:color w:val="333333"/>
          <w:spacing w:val="-4"/>
          <w:w w:val="120"/>
          <w:sz w:val="17"/>
        </w:rPr>
        <w:t>chunkFile:chunkFiles){</w:t>
      </w:r>
    </w:p>
    <w:p>
      <w:pPr>
        <w:spacing w:before="0" w:line="328" w:lineRule="auto"/>
        <w:ind w:left="2842" w:right="2876" w:firstLine="0"/>
        <w:jc w:val="left"/>
        <w:rPr>
          <w:sz w:val="17"/>
        </w:rPr>
      </w:pPr>
      <w:r>
        <w:rPr>
          <w:color w:val="333333"/>
          <w:w w:val="97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05"/>
          <w:sz w:val="17"/>
        </w:rPr>
        <w:t>o</w:t>
      </w:r>
      <w:r>
        <w:rPr>
          <w:color w:val="333333"/>
          <w:spacing w:val="-1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spacing w:val="-1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3"/>
          <w:sz w:val="17"/>
        </w:rPr>
        <w:t>n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76"/>
          <w:sz w:val="17"/>
        </w:rPr>
        <w:t>w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97"/>
          <w:sz w:val="17"/>
        </w:rPr>
        <w:t>R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68"/>
          <w:sz w:val="17"/>
        </w:rPr>
        <w:t>m</w:t>
      </w:r>
      <w:r>
        <w:rPr>
          <w:color w:val="333333"/>
          <w:w w:val="96"/>
          <w:sz w:val="17"/>
        </w:rPr>
        <w:t>A</w:t>
      </w:r>
      <w:r>
        <w:rPr>
          <w:color w:val="333333"/>
          <w:spacing w:val="-1"/>
          <w:w w:val="114"/>
          <w:sz w:val="17"/>
        </w:rPr>
        <w:t>c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</w:t>
      </w:r>
      <w:r>
        <w:rPr>
          <w:color w:val="333333"/>
          <w:spacing w:val="-1"/>
          <w:w w:val="140"/>
          <w:sz w:val="17"/>
        </w:rPr>
        <w:t>s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spacing w:val="-1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14"/>
          <w:sz w:val="17"/>
        </w:rPr>
        <w:t>c</w:t>
      </w:r>
      <w:r>
        <w:rPr>
          <w:color w:val="333333"/>
          <w:spacing w:val="-1"/>
          <w:w w:val="103"/>
          <w:sz w:val="17"/>
        </w:rPr>
        <w:t>h</w:t>
      </w:r>
      <w:r>
        <w:rPr>
          <w:color w:val="333333"/>
          <w:w w:val="103"/>
          <w:sz w:val="17"/>
        </w:rPr>
        <w:t>un</w:t>
      </w:r>
      <w:r>
        <w:rPr>
          <w:color w:val="333333"/>
          <w:spacing w:val="-1"/>
          <w:w w:val="112"/>
          <w:sz w:val="17"/>
        </w:rPr>
        <w:t>k</w:t>
      </w:r>
      <w:r>
        <w:rPr>
          <w:color w:val="333333"/>
          <w:w w:val="108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74"/>
          <w:sz w:val="17"/>
        </w:rPr>
        <w:t>"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 xml:space="preserve">); </w:t>
      </w:r>
      <w:r>
        <w:rPr>
          <w:color w:val="333333"/>
          <w:w w:val="125"/>
          <w:sz w:val="17"/>
        </w:rPr>
        <w:t>int len =</w:t>
      </w:r>
      <w:r>
        <w:rPr>
          <w:color w:val="333333"/>
          <w:spacing w:val="-30"/>
          <w:w w:val="125"/>
          <w:sz w:val="17"/>
        </w:rPr>
        <w:t xml:space="preserve"> </w:t>
      </w:r>
      <w:r>
        <w:rPr>
          <w:color w:val="333333"/>
          <w:w w:val="125"/>
          <w:sz w:val="17"/>
        </w:rPr>
        <w:t>‐1;</w:t>
      </w:r>
    </w:p>
    <w:p>
      <w:pPr>
        <w:spacing w:before="0" w:line="249" w:lineRule="exact"/>
        <w:ind w:left="2842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>//</w:t>
      </w:r>
      <w:r>
        <w:rPr>
          <w:color w:val="333333"/>
          <w:spacing w:val="1"/>
          <w:w w:val="105"/>
          <w:sz w:val="17"/>
        </w:rPr>
        <w:t xml:space="preserve">   </w:t>
      </w:r>
      <w:r>
        <w:rPr>
          <w:rFonts w:hint="eastAsia" w:ascii="Droid Sans Fallback" w:eastAsia="Droid Sans Fallback"/>
          <w:color w:val="333333"/>
          <w:w w:val="105"/>
          <w:sz w:val="17"/>
        </w:rPr>
        <w:t>取分块文件</w:t>
      </w:r>
    </w:p>
    <w:p>
      <w:pPr>
        <w:spacing w:before="20"/>
        <w:ind w:left="2842" w:right="0" w:firstLine="0"/>
        <w:jc w:val="left"/>
        <w:rPr>
          <w:sz w:val="17"/>
        </w:rPr>
      </w:pPr>
      <w:r>
        <w:rPr>
          <w:color w:val="333333"/>
          <w:w w:val="76"/>
          <w:sz w:val="17"/>
        </w:rPr>
        <w:t>w</w:t>
      </w:r>
      <w:r>
        <w:rPr>
          <w:color w:val="333333"/>
          <w:w w:val="103"/>
          <w:sz w:val="17"/>
        </w:rPr>
        <w:t>h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08"/>
          <w:sz w:val="17"/>
        </w:rPr>
        <w:t>=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w w:val="154"/>
          <w:sz w:val="17"/>
        </w:rPr>
        <w:t>.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01"/>
          <w:sz w:val="17"/>
        </w:rPr>
        <w:t>d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54"/>
          <w:sz w:val="17"/>
        </w:rPr>
        <w:t>)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!</w:t>
      </w:r>
      <w:r>
        <w:rPr>
          <w:color w:val="333333"/>
          <w:w w:val="108"/>
          <w:sz w:val="17"/>
        </w:rPr>
        <w:t>=</w:t>
      </w:r>
      <w:r>
        <w:rPr>
          <w:color w:val="333333"/>
          <w:w w:val="154"/>
          <w:sz w:val="17"/>
        </w:rPr>
        <w:t>‐</w:t>
      </w:r>
      <w:r>
        <w:rPr>
          <w:color w:val="333333"/>
          <w:spacing w:val="-1"/>
          <w:w w:val="108"/>
          <w:sz w:val="17"/>
        </w:rPr>
        <w:t>1</w:t>
      </w:r>
      <w:r>
        <w:rPr>
          <w:color w:val="333333"/>
          <w:w w:val="154"/>
          <w:sz w:val="17"/>
        </w:rPr>
        <w:t>){</w:t>
      </w:r>
    </w:p>
    <w:p>
      <w:pPr>
        <w:spacing w:before="10"/>
        <w:ind w:left="3228" w:right="0" w:firstLine="0"/>
        <w:jc w:val="left"/>
        <w:rPr>
          <w:rFonts w:hint="eastAsia" w:ascii="Droid Sans Fallback" w:eastAsia="Droid Sans Fallback"/>
          <w:sz w:val="17"/>
        </w:rPr>
      </w:pPr>
      <w:r>
        <w:rPr>
          <w:color w:val="333333"/>
          <w:w w:val="105"/>
          <w:sz w:val="17"/>
        </w:rPr>
        <w:t xml:space="preserve">// </w:t>
      </w:r>
      <w:r>
        <w:rPr>
          <w:rFonts w:hint="eastAsia" w:ascii="Droid Sans Fallback" w:eastAsia="Droid Sans Fallback"/>
          <w:color w:val="333333"/>
          <w:w w:val="105"/>
          <w:sz w:val="17"/>
        </w:rPr>
        <w:t>合并文件中写数据</w:t>
      </w:r>
    </w:p>
    <w:p>
      <w:pPr>
        <w:spacing w:before="20"/>
        <w:ind w:left="3228" w:right="0" w:firstLine="0"/>
        <w:jc w:val="left"/>
        <w:rPr>
          <w:sz w:val="17"/>
        </w:rPr>
      </w:pP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08"/>
          <w:sz w:val="17"/>
        </w:rPr>
        <w:t>a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spacing w:val="-1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76"/>
          <w:sz w:val="17"/>
        </w:rPr>
        <w:t>w</w:t>
      </w:r>
      <w:r>
        <w:rPr>
          <w:color w:val="333333"/>
          <w:spacing w:val="-1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(</w:t>
      </w:r>
      <w:r>
        <w:rPr>
          <w:color w:val="333333"/>
          <w:w w:val="101"/>
          <w:sz w:val="17"/>
        </w:rPr>
        <w:t>b</w:t>
      </w:r>
      <w:r>
        <w:rPr>
          <w:color w:val="333333"/>
          <w:w w:val="154"/>
          <w:sz w:val="17"/>
        </w:rPr>
        <w:t>,</w:t>
      </w:r>
      <w:r>
        <w:rPr>
          <w:color w:val="333333"/>
          <w:spacing w:val="-1"/>
          <w:w w:val="108"/>
          <w:sz w:val="17"/>
        </w:rPr>
        <w:t>0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03"/>
          <w:sz w:val="17"/>
        </w:rPr>
        <w:t>n</w:t>
      </w:r>
      <w:r>
        <w:rPr>
          <w:color w:val="333333"/>
          <w:w w:val="154"/>
          <w:sz w:val="17"/>
        </w:rPr>
        <w:t>);</w:t>
      </w:r>
    </w:p>
    <w:p>
      <w:pPr>
        <w:spacing w:before="73"/>
        <w:ind w:left="2842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2842" w:right="0" w:firstLine="0"/>
        <w:jc w:val="left"/>
        <w:rPr>
          <w:sz w:val="17"/>
        </w:rPr>
      </w:pPr>
      <w:r>
        <w:rPr>
          <w:color w:val="333333"/>
          <w:w w:val="130"/>
          <w:sz w:val="17"/>
        </w:rPr>
        <w:t>raf_read.close();</w:t>
      </w:r>
    </w:p>
    <w:p>
      <w:pPr>
        <w:spacing w:before="72"/>
        <w:ind w:left="2455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3"/>
        <w:ind w:left="2455" w:right="0" w:firstLine="0"/>
        <w:jc w:val="left"/>
        <w:rPr>
          <w:sz w:val="17"/>
        </w:rPr>
      </w:pP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spacing w:val="-1"/>
          <w:w w:val="153"/>
          <w:sz w:val="17"/>
        </w:rPr>
        <w:t>f</w:t>
      </w:r>
      <w:r>
        <w:rPr>
          <w:color w:val="333333"/>
          <w:w w:val="108"/>
          <w:sz w:val="17"/>
        </w:rPr>
        <w:t>_</w:t>
      </w:r>
      <w:r>
        <w:rPr>
          <w:color w:val="333333"/>
          <w:w w:val="76"/>
          <w:sz w:val="17"/>
        </w:rPr>
        <w:t>w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4"/>
          <w:sz w:val="17"/>
        </w:rPr>
        <w:t>e</w:t>
      </w:r>
      <w:r>
        <w:rPr>
          <w:color w:val="333333"/>
          <w:spacing w:val="-1"/>
          <w:w w:val="154"/>
          <w:sz w:val="17"/>
        </w:rPr>
        <w:t>.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92"/>
          <w:sz w:val="17"/>
        </w:rPr>
        <w:t>l</w:t>
      </w:r>
      <w:r>
        <w:rPr>
          <w:color w:val="333333"/>
          <w:spacing w:val="-1"/>
          <w:w w:val="105"/>
          <w:sz w:val="17"/>
        </w:rPr>
        <w:t>o</w:t>
      </w:r>
      <w:r>
        <w:rPr>
          <w:color w:val="333333"/>
          <w:w w:val="140"/>
          <w:sz w:val="17"/>
        </w:rPr>
        <w:t>s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</w:t>
      </w:r>
      <w:r>
        <w:rPr>
          <w:color w:val="333333"/>
          <w:spacing w:val="-1"/>
          <w:w w:val="154"/>
          <w:sz w:val="17"/>
        </w:rPr>
        <w:t>)</w:t>
      </w:r>
      <w:r>
        <w:rPr>
          <w:color w:val="333333"/>
          <w:w w:val="154"/>
          <w:sz w:val="17"/>
        </w:rPr>
        <w:t>;</w:t>
      </w:r>
    </w:p>
    <w:p>
      <w:pPr>
        <w:spacing w:before="73" w:line="328" w:lineRule="auto"/>
        <w:ind w:left="2455" w:right="7494" w:hanging="387"/>
        <w:jc w:val="left"/>
        <w:rPr>
          <w:sz w:val="17"/>
        </w:rPr>
      </w:pPr>
      <w:r>
        <w:rPr>
          <w:color w:val="333333"/>
          <w:w w:val="135"/>
          <w:sz w:val="17"/>
        </w:rPr>
        <w:t xml:space="preserve">} catch (Exception e) {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1"/>
          <w:sz w:val="17"/>
        </w:rPr>
        <w:t>p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03"/>
          <w:sz w:val="17"/>
        </w:rPr>
        <w:t>n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18"/>
          <w:sz w:val="17"/>
        </w:rPr>
        <w:t>S</w:t>
      </w:r>
      <w:r>
        <w:rPr>
          <w:color w:val="333333"/>
          <w:w w:val="143"/>
          <w:sz w:val="17"/>
        </w:rPr>
        <w:t>t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12"/>
          <w:sz w:val="17"/>
        </w:rPr>
        <w:t>k</w:t>
      </w:r>
      <w:r>
        <w:rPr>
          <w:color w:val="333333"/>
          <w:w w:val="97"/>
          <w:sz w:val="17"/>
        </w:rPr>
        <w:t>T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4"/>
          <w:sz w:val="17"/>
        </w:rPr>
        <w:t>c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();</w:t>
      </w:r>
    </w:p>
    <w:p>
      <w:pPr>
        <w:spacing w:before="0" w:line="328" w:lineRule="auto"/>
        <w:ind w:left="2455" w:right="4382" w:firstLine="0"/>
        <w:jc w:val="left"/>
        <w:rPr>
          <w:sz w:val="17"/>
        </w:rPr>
      </w:pPr>
      <w:r>
        <w:rPr>
          <w:color w:val="333333"/>
          <w:w w:val="112"/>
          <w:sz w:val="17"/>
        </w:rPr>
        <w:t>L</w:t>
      </w:r>
      <w:r>
        <w:rPr>
          <w:color w:val="333333"/>
          <w:w w:val="84"/>
          <w:sz w:val="17"/>
        </w:rPr>
        <w:t>O</w:t>
      </w:r>
      <w:r>
        <w:rPr>
          <w:color w:val="333333"/>
          <w:w w:val="83"/>
          <w:sz w:val="17"/>
        </w:rPr>
        <w:t>GG</w:t>
      </w:r>
      <w:r>
        <w:rPr>
          <w:color w:val="333333"/>
          <w:w w:val="106"/>
          <w:sz w:val="17"/>
        </w:rPr>
        <w:t>E</w:t>
      </w:r>
      <w:r>
        <w:rPr>
          <w:color w:val="333333"/>
          <w:w w:val="97"/>
          <w:sz w:val="17"/>
        </w:rPr>
        <w:t>R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rr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(</w:t>
      </w:r>
      <w:r>
        <w:rPr>
          <w:color w:val="333333"/>
          <w:w w:val="174"/>
          <w:sz w:val="17"/>
        </w:rPr>
        <w:t>"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53"/>
          <w:sz w:val="17"/>
        </w:rPr>
        <w:t>f</w:t>
      </w:r>
      <w:r>
        <w:rPr>
          <w:color w:val="333333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sz w:val="17"/>
        </w:rPr>
        <w:t xml:space="preserve">  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rr</w:t>
      </w:r>
      <w:r>
        <w:rPr>
          <w:color w:val="333333"/>
          <w:w w:val="105"/>
          <w:sz w:val="17"/>
        </w:rPr>
        <w:t>o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54"/>
          <w:sz w:val="17"/>
        </w:rPr>
        <w:t>:{}</w:t>
      </w:r>
      <w:r>
        <w:rPr>
          <w:color w:val="333333"/>
          <w:w w:val="174"/>
          <w:sz w:val="17"/>
        </w:rPr>
        <w:t>"</w:t>
      </w:r>
      <w:r>
        <w:rPr>
          <w:color w:val="333333"/>
          <w:w w:val="154"/>
          <w:sz w:val="17"/>
        </w:rPr>
        <w:t>,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.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w w:val="80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0"/>
          <w:sz w:val="17"/>
        </w:rPr>
        <w:t>ss</w:t>
      </w:r>
      <w:r>
        <w:rPr>
          <w:color w:val="333333"/>
          <w:w w:val="108"/>
          <w:sz w:val="17"/>
        </w:rPr>
        <w:t>a</w:t>
      </w:r>
      <w:r>
        <w:rPr>
          <w:color w:val="333333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 xml:space="preserve">()); </w:t>
      </w:r>
      <w:r>
        <w:rPr>
          <w:color w:val="333333"/>
          <w:w w:val="135"/>
          <w:sz w:val="17"/>
        </w:rPr>
        <w:t xml:space="preserve">return </w:t>
      </w:r>
      <w:r>
        <w:rPr>
          <w:color w:val="333333"/>
          <w:w w:val="140"/>
          <w:sz w:val="17"/>
        </w:rPr>
        <w:t>null;</w:t>
      </w:r>
    </w:p>
    <w:p>
      <w:pPr>
        <w:spacing w:before="0" w:line="196" w:lineRule="exact"/>
        <w:ind w:left="2069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72"/>
        <w:ind w:left="2069" w:right="0" w:firstLine="0"/>
        <w:jc w:val="left"/>
        <w:rPr>
          <w:sz w:val="17"/>
        </w:rPr>
      </w:pPr>
      <w:r>
        <w:rPr>
          <w:color w:val="333333"/>
          <w:w w:val="146"/>
          <w:sz w:val="17"/>
        </w:rPr>
        <w:t>r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3"/>
          <w:sz w:val="17"/>
        </w:rPr>
        <w:t>t</w:t>
      </w:r>
      <w:r>
        <w:rPr>
          <w:color w:val="333333"/>
          <w:spacing w:val="-1"/>
          <w:w w:val="103"/>
          <w:sz w:val="17"/>
        </w:rPr>
        <w:t>u</w:t>
      </w:r>
      <w:r>
        <w:rPr>
          <w:color w:val="333333"/>
          <w:w w:val="146"/>
          <w:sz w:val="17"/>
        </w:rPr>
        <w:t>r</w:t>
      </w:r>
      <w:r>
        <w:rPr>
          <w:color w:val="333333"/>
          <w:w w:val="103"/>
          <w:sz w:val="17"/>
        </w:rPr>
        <w:t>n</w:t>
      </w:r>
      <w:r>
        <w:rPr>
          <w:color w:val="333333"/>
          <w:sz w:val="17"/>
        </w:rPr>
        <w:t xml:space="preserve"> </w:t>
      </w:r>
      <w:r>
        <w:rPr>
          <w:color w:val="333333"/>
          <w:spacing w:val="-6"/>
          <w:sz w:val="17"/>
        </w:rPr>
        <w:t xml:space="preserve"> </w:t>
      </w:r>
      <w:r>
        <w:rPr>
          <w:color w:val="333333"/>
          <w:w w:val="68"/>
          <w:sz w:val="17"/>
        </w:rPr>
        <w:t>m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46"/>
          <w:sz w:val="17"/>
        </w:rPr>
        <w:t>r</w:t>
      </w:r>
      <w:r>
        <w:rPr>
          <w:color w:val="333333"/>
          <w:spacing w:val="-1"/>
          <w:w w:val="113"/>
          <w:sz w:val="17"/>
        </w:rPr>
        <w:t>g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08"/>
          <w:sz w:val="17"/>
        </w:rPr>
        <w:t>F</w:t>
      </w:r>
      <w:r>
        <w:rPr>
          <w:color w:val="333333"/>
          <w:spacing w:val="-1"/>
          <w:w w:val="199"/>
          <w:sz w:val="17"/>
        </w:rPr>
        <w:t>i</w:t>
      </w:r>
      <w:r>
        <w:rPr>
          <w:color w:val="333333"/>
          <w:w w:val="192"/>
          <w:sz w:val="17"/>
        </w:rPr>
        <w:t>l</w:t>
      </w:r>
      <w:r>
        <w:rPr>
          <w:color w:val="333333"/>
          <w:w w:val="104"/>
          <w:sz w:val="17"/>
        </w:rPr>
        <w:t>e</w:t>
      </w:r>
      <w:r>
        <w:rPr>
          <w:color w:val="333333"/>
          <w:w w:val="154"/>
          <w:sz w:val="17"/>
        </w:rPr>
        <w:t>;</w:t>
      </w:r>
    </w:p>
    <w:p>
      <w:pPr>
        <w:spacing w:before="73"/>
        <w:ind w:left="1683" w:right="0" w:firstLine="0"/>
        <w:jc w:val="left"/>
        <w:rPr>
          <w:sz w:val="17"/>
        </w:rPr>
      </w:pPr>
      <w:r>
        <w:rPr>
          <w:color w:val="333333"/>
          <w:w w:val="154"/>
          <w:sz w:val="17"/>
        </w:rPr>
        <w:t>}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25"/>
        </w:rPr>
      </w:pPr>
    </w:p>
    <w:p>
      <w:pPr>
        <w:pStyle w:val="11"/>
        <w:numPr>
          <w:ilvl w:val="2"/>
          <w:numId w:val="11"/>
        </w:numPr>
        <w:tabs>
          <w:tab w:val="left" w:pos="1876"/>
        </w:tabs>
        <w:spacing w:before="138" w:after="0" w:line="240" w:lineRule="auto"/>
        <w:ind w:left="1875" w:right="0" w:hanging="689"/>
        <w:jc w:val="left"/>
        <w:rPr>
          <w:rFonts w:ascii="DejaVu Sans"/>
          <w:b/>
          <w:sz w:val="24"/>
        </w:rPr>
      </w:pPr>
      <w:bookmarkStart w:id="91" w:name="6.3.5.6 Controller"/>
      <w:bookmarkEnd w:id="91"/>
      <w:bookmarkStart w:id="92" w:name="6.3.5.6 Controller"/>
      <w:bookmarkEnd w:id="92"/>
      <w:r>
        <w:rPr>
          <w:rFonts w:ascii="DejaVu Sans"/>
          <w:b/>
          <w:color w:val="333333"/>
          <w:sz w:val="24"/>
        </w:rPr>
        <w:t>Controller</w:t>
      </w:r>
    </w:p>
    <w:p>
      <w:pPr>
        <w:pStyle w:val="7"/>
        <w:spacing w:before="4"/>
        <w:rPr>
          <w:rFonts w:ascii="DejaVu Sans"/>
          <w:b/>
          <w:sz w:val="17"/>
        </w:rPr>
      </w:pPr>
      <w:r>
        <w:pict>
          <v:group id="_x0000_s1223" o:spid="_x0000_s1223" o:spt="203" style="position:absolute;left:0pt;margin-left:52.5pt;margin-top:12.1pt;height:255.65pt;width:490pt;mso-position-horizontal-relative:page;mso-wrap-distance-bottom:0pt;mso-wrap-distance-top:0pt;z-index:2048;mso-width-relative:page;mso-height-relative:page;" coordorigin="1050,242" coordsize="9800,5113">
            <o:lock v:ext="edit"/>
            <v:shape id="_x0000_s1224" o:spid="_x0000_s1224" style="position:absolute;left:1057;top:249;height:5098;width:9785;" fillcolor="#F8F8F8" filled="t" stroked="f" coordorigin="1058,250" coordsize="9785,5098" path="m10842,5348l1058,5348,1058,287,1060,271,1067,259,1079,252,1095,250,10804,250,10821,252,10833,259,10840,271,10842,287,10842,5348xe">
              <v:path arrowok="t"/>
              <v:fill on="t" focussize="0,0"/>
              <v:stroke on="f"/>
              <v:imagedata o:title=""/>
              <o:lock v:ext="edit"/>
            </v:shape>
            <v:shape id="_x0000_s1225" o:spid="_x0000_s1225" style="position:absolute;left:1057;top:249;height:5098;width:9785;" filled="f" stroked="t" coordorigin="1058,250" coordsize="9785,5098" path="m1058,5348l1058,287,1060,271,1067,259,1079,252,1095,250,10804,250,10821,252,10833,259,10840,271,10842,287,10842,5348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226" o:spid="_x0000_s1226" o:spt="202" type="#_x0000_t202" style="position:absolute;left:1050;top:242;height:5113;width:9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" w:line="240" w:lineRule="auto"/>
                      <w:rPr>
                        <w:rFonts w:ascii="DejaVu Sans"/>
                        <w:b/>
                        <w:sz w:val="14"/>
                      </w:rPr>
                    </w:pPr>
                  </w:p>
                  <w:p>
                    <w:pPr>
                      <w:spacing w:before="0" w:line="328" w:lineRule="auto"/>
                      <w:ind w:left="343" w:right="645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 xml:space="preserve">r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a/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0" w:line="197" w:lineRule="exact"/>
                      <w:ind w:left="3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0" w:line="240" w:lineRule="auto"/>
                      <w:rPr>
                        <w:rFonts w:ascii="DejaVu Sans"/>
                        <w:b/>
                        <w:sz w:val="18"/>
                      </w:rPr>
                    </w:pPr>
                  </w:p>
                  <w:p>
                    <w:pPr>
                      <w:spacing w:before="13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6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7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</w:p>
                  <w:p>
                    <w:pPr>
                      <w:spacing w:before="7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DejaVu Sans"/>
                        <w:b/>
                        <w:sz w:val="18"/>
                      </w:rPr>
                    </w:pPr>
                  </w:p>
                  <w:p>
                    <w:pPr>
                      <w:spacing w:before="133" w:line="328" w:lineRule="auto"/>
                      <w:ind w:left="729" w:right="6644" w:hanging="9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 xml:space="preserve">e 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pp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0" w:line="328" w:lineRule="auto"/>
                      <w:ind w:left="343" w:right="367" w:firstLine="289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0" w:line="196" w:lineRule="exact"/>
                      <w:ind w:left="10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73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rFonts w:ascii="DejaVu Sans"/>
                        <w:b/>
                        <w:sz w:val="18"/>
                      </w:rPr>
                    </w:pPr>
                  </w:p>
                  <w:p>
                    <w:pPr>
                      <w:spacing w:before="133" w:line="328" w:lineRule="auto"/>
                      <w:ind w:left="633" w:right="65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 xml:space="preserve">e </w:t>
                    </w: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89"/>
                      <w:ind w:left="6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9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DejaVu Sans"/>
          <w:sz w:val="17"/>
        </w:rPr>
        <w:sectPr>
          <w:headerReference r:id="rId52" w:type="default"/>
          <w:footerReference r:id="rId53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spacing w:before="4"/>
        <w:rPr>
          <w:rFonts w:ascii="Times New Roman"/>
          <w:sz w:val="17"/>
        </w:rPr>
      </w:pPr>
      <w:r>
        <w:pict>
          <v:group id="_x0000_s1227" o:spid="_x0000_s1227" o:spt="203" style="position:absolute;left:0pt;margin-left:0pt;margin-top:0pt;height:317.1pt;width:595pt;mso-position-horizontal-relative:page;mso-position-vertical-relative:page;z-index:4096;mso-width-relative:page;mso-height-relative:page;" coordsize="11900,6342">
            <o:lock v:ext="edit"/>
            <v:shape id="_x0000_s1228" o:spid="_x0000_s1228" style="position:absolute;left:1057;top:1120;height:5214;width:9785;" fillcolor="#F8F8F8" filled="t" stroked="f" coordorigin="1058,1120" coordsize="9785,5214" path="m10805,6334l1095,6334,1079,6332,1067,6325,1060,6313,1058,6296,1058,1120,10842,1120,10842,6296,10840,6313,10833,6325,10821,6332,10805,6334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style="position:absolute;left:1410;top:-669830;height:6949;width:13040;" filled="f" stroked="t" coordorigin="1410,-669830" coordsize="13040,6949" path="m1058,6296l1058,1120m10842,1120l10842,6296,10840,6313,10833,6325,10821,6332,10805,6334,1095,6334,1079,6332,1067,6325,1060,6313,1058,6296e">
              <v:path arrowok="t"/>
              <v:fill on="f" focussize="0,0"/>
              <v:stroke weight="0.750314960629921pt" color="#DDDDDD"/>
              <v:imagedata o:title=""/>
              <o:lock v:ext="edit"/>
            </v:shape>
            <v:shape id="_x0000_s1230" o:spid="_x0000_s1230" o:spt="75" type="#_x0000_t75" style="position:absolute;left:0;top:0;height:1133;width:11900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231" o:spid="_x0000_s1231" o:spt="202" type="#_x0000_t202" style="position:absolute;left:0;top:0;height:6342;width:119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04" w:line="328" w:lineRule="auto"/>
                      <w:ind w:left="2069" w:right="1978" w:hanging="67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{ 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0" w:line="197" w:lineRule="exact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36" w:line="328" w:lineRule="auto"/>
                      <w:ind w:left="1780" w:right="7405" w:hanging="9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 xml:space="preserve">e 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pp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0" w:line="328" w:lineRule="auto"/>
                      <w:ind w:left="1394" w:right="1096" w:firstLine="289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204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0" w:line="197" w:lineRule="exact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72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36" w:line="328" w:lineRule="auto"/>
                      <w:ind w:left="1683" w:right="75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84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 xml:space="preserve">e </w:t>
                    </w: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/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</w:p>
                  <w:p>
                    <w:pPr>
                      <w:spacing w:before="0" w:line="328" w:lineRule="auto"/>
                      <w:ind w:left="1394" w:right="1096" w:firstLine="289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b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hun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1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 xml:space="preserve">, 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73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97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74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{</w:t>
                    </w:r>
                  </w:p>
                  <w:p>
                    <w:pPr>
                      <w:spacing w:before="0" w:line="196" w:lineRule="exact"/>
                      <w:ind w:left="20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87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v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.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4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3"/>
                        <w:sz w:val="17"/>
                      </w:rPr>
                      <w:t>hu</w:t>
                    </w:r>
                    <w:r>
                      <w:rPr>
                        <w:color w:val="333333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12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40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0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88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08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8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19"/>
                        <w:sz w:val="17"/>
                      </w:rPr>
                      <w:t>z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68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15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0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53"/>
                        <w:sz w:val="17"/>
                      </w:rPr>
                      <w:t>f</w:t>
                    </w:r>
                    <w:r>
                      <w:rPr>
                        <w:color w:val="333333"/>
                        <w:w w:val="199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192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4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6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13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14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54"/>
                        <w:sz w:val="17"/>
                      </w:rPr>
                      <w:t>);</w:t>
                    </w:r>
                  </w:p>
                  <w:p>
                    <w:pPr>
                      <w:spacing w:before="72"/>
                      <w:ind w:left="16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54"/>
                        <w:sz w:val="17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spacing w:after="0"/>
        <w:rPr>
          <w:rFonts w:ascii="Times New Roman"/>
          <w:sz w:val="17"/>
        </w:rPr>
        <w:sectPr>
          <w:headerReference r:id="rId54" w:type="default"/>
          <w:footerReference r:id="rId55" w:type="default"/>
          <w:pgSz w:w="11900" w:h="16820"/>
          <w:pgMar w:top="0" w:right="0" w:bottom="720" w:left="0" w:header="0" w:footer="520" w:gutter="0"/>
        </w:sectPr>
      </w:pPr>
    </w:p>
    <w:p>
      <w:pPr>
        <w:pStyle w:val="7"/>
        <w:ind w:left="95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68415" cy="438785"/>
            <wp:effectExtent l="0" t="0" r="0" b="0"/>
            <wp:docPr id="1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715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6" w:type="default"/>
      <w:footerReference r:id="rId57" w:type="default"/>
      <w:pgSz w:w="11900" w:h="16820"/>
      <w:pgMar w:top="380" w:right="0" w:bottom="640" w:left="0" w:header="0" w:footer="44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Droid Sans Fallbac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ejaVu Sans">
    <w:altName w:val="DejaVu Sans Mono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Mono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style="position:absolute;left:0pt;margin-left:63pt;margin-top:662.25pt;height:3.8pt;width:3.8pt;mso-position-horizontal-relative:page;mso-position-vertical-relative:page;z-index:-52224;mso-width-relative:page;mso-height-relative:page;" fillcolor="#333333" filled="t" stroked="f" coordorigin="1261,13245" coordsize="76,76" path="m1298,13320l1282,13318,1270,13311,1263,13299,1261,13283,1263,13266,1270,13255,1282,13248,1298,13245,1314,13248,1326,13255,1333,13266,1336,13283,1333,13299,1326,13311,1314,13318,1298,13320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0" o:spid="_x0000_s2050" o:spt="202" type="#_x0000_t202" style="position:absolute;left:0pt;margin-left:163.75pt;margin-top:803.95pt;height:11pt;width:173pt;mso-position-horizontal-relative:page;mso-position-vertical-relative:page;z-index:-5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348.25pt;margin-top:803.95pt;height:11pt;width:83pt;mso-position-horizontal-relative:page;mso-position-vertical-relative:page;z-index:-5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68" o:spid="_x0000_s2068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69" o:spid="_x0000_s2069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70" o:spid="_x0000_s2070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71" o:spid="_x0000_s2071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72" o:spid="_x0000_s2072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73" o:spid="_x0000_s2073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7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74" o:spid="_x0000_s2074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75" o:spid="_x0000_s2075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7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76" o:spid="_x0000_s2076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77" o:spid="_x0000_s2077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7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78" o:spid="_x0000_s2078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79" o:spid="_x0000_s2079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80" o:spid="_x0000_s2080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81" o:spid="_x0000_s2081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9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82" o:spid="_x0000_s2082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83" o:spid="_x0000_s2083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9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84" o:spid="_x0000_s2084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85" o:spid="_x0000_s2085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86" o:spid="_x0000_s2086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87" o:spid="_x0000_s2087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323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163.75pt;margin-top:803.95pt;height:11pt;width:173pt;mso-position-horizontal-relative:page;mso-position-vertical-relative:page;z-index:-5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348.25pt;margin-top:803.95pt;height:11pt;width:83pt;mso-position-horizontal-relative:page;mso-position-vertical-relative:page;z-index:-5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0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88" o:spid="_x0000_s2088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89" o:spid="_x0000_s2089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0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90" o:spid="_x0000_s2090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91" o:spid="_x0000_s2091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0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92" o:spid="_x0000_s2092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93" o:spid="_x0000_s2093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0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94" o:spid="_x0000_s2094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95" o:spid="_x0000_s2095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96" o:spid="_x0000_s2096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97" o:spid="_x0000_s2097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98" o:spid="_x0000_s2098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99" o:spid="_x0000_s2099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100" o:spid="_x0000_s2100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101" o:spid="_x0000_s2101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5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1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102" o:spid="_x0000_s2102" o:spt="202" type="#_x0000_t202" style="position:absolute;left:0pt;margin-left:163.75pt;margin-top:803.95pt;height:11pt;width:17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103" o:spid="_x0000_s2103" o:spt="202" type="#_x0000_t202" style="position:absolute;left:0pt;margin-left:348.25pt;margin-top:803.95pt;height:11pt;width:83pt;mso-position-horizontal-relative:page;mso-position-vertical-relative:page;z-index:-5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323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4" o:spid="_x0000_s2054" o:spt="202" type="#_x0000_t202" style="position:absolute;left:0pt;margin-left:163.75pt;margin-top:803.95pt;height:11pt;width:173pt;mso-position-horizontal-relative:page;mso-position-vertical-relative:page;z-index:-5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55" o:spid="_x0000_s2055" o:spt="202" type="#_x0000_t202" style="position:absolute;left:0pt;margin-left:348.25pt;margin-top:803.95pt;height:11pt;width:83pt;mso-position-horizontal-relative:page;mso-position-vertical-relative:page;z-index:-5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323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6" o:spid="_x0000_s2056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57" o:spid="_x0000_s2057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2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8" o:spid="_x0000_s2058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59" o:spid="_x0000_s2059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3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60" o:spid="_x0000_s2060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61" o:spid="_x0000_s2061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62" o:spid="_x0000_s2062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63" o:spid="_x0000_s2063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4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64" o:spid="_x0000_s2064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65" o:spid="_x0000_s2065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10424160</wp:posOffset>
          </wp:positionV>
          <wp:extent cx="7556500" cy="255905"/>
          <wp:effectExtent l="0" t="0" r="0" b="0"/>
          <wp:wrapNone/>
          <wp:docPr id="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500" cy="2559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66" o:spid="_x0000_s2066" o:spt="202" type="#_x0000_t202" style="position:absolute;left:0pt;margin-left:163.75pt;margin-top:803.95pt;height:11pt;width:17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北京市昌平区建材城西路金燕龙办公楼一层</w:t>
                </w:r>
              </w:p>
            </w:txbxContent>
          </v:textbox>
        </v:shape>
      </w:pict>
    </w:r>
    <w:r>
      <w:pict>
        <v:shape id="_x0000_s2067" o:spid="_x0000_s2067" o:spt="202" type="#_x0000_t202" style="position:absolute;left:0pt;margin-left:348.25pt;margin-top:803.95pt;height:11pt;width:83pt;mso-position-horizontal-relative:page;mso-position-vertical-relative:page;z-index:-5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eastAsia" w:ascii="Noto Sans Mono CJK JP Regular" w:eastAsia="Noto Sans Mono CJK JP Regular"/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sz w:val="18"/>
                  </w:rPr>
                  <w:t>电话：400-618-9090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608965</wp:posOffset>
          </wp:positionH>
          <wp:positionV relativeFrom="page">
            <wp:posOffset>236220</wp:posOffset>
          </wp:positionV>
          <wp:extent cx="6337935" cy="436880"/>
          <wp:effectExtent l="0" t="0" r="0" b="0"/>
          <wp:wrapNone/>
          <wp:docPr id="8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37700" cy="436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68384256" behindDoc="1" locked="0" layoutInCell="1" allowOverlap="1">
          <wp:simplePos x="0" y="0"/>
          <wp:positionH relativeFrom="page">
            <wp:posOffset>608965</wp:posOffset>
          </wp:positionH>
          <wp:positionV relativeFrom="page">
            <wp:posOffset>236220</wp:posOffset>
          </wp:positionV>
          <wp:extent cx="6337935" cy="436880"/>
          <wp:effectExtent l="0" t="0" r="0" b="0"/>
          <wp:wrapNone/>
          <wp:docPr id="3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37700" cy="4367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3"/>
      <w:numFmt w:val="decimal"/>
      <w:lvlText w:val=".%1"/>
      <w:lvlJc w:val="left"/>
      <w:pPr>
        <w:ind w:left="1791" w:hanging="577"/>
        <w:jc w:val="left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1791" w:hanging="577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29"/>
        <w:szCs w:val="29"/>
      </w:rPr>
    </w:lvl>
    <w:lvl w:ilvl="2" w:tentative="0">
      <w:start w:val="0"/>
      <w:numFmt w:val="bullet"/>
      <w:lvlText w:val="•"/>
      <w:lvlJc w:val="left"/>
      <w:pPr>
        <w:ind w:left="3820" w:hanging="577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830" w:hanging="577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840" w:hanging="577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850" w:hanging="577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860" w:hanging="577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870" w:hanging="577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880" w:hanging="577"/>
      </w:pPr>
      <w:rPr>
        <w:rFonts w:hint="default"/>
      </w:rPr>
    </w:lvl>
  </w:abstractNum>
  <w:abstractNum w:abstractNumId="1">
    <w:nsid w:val="B5E306ED"/>
    <w:multiLevelType w:val="multilevel"/>
    <w:tmpl w:val="B5E306ED"/>
    <w:lvl w:ilvl="0" w:tentative="0">
      <w:start w:val="2"/>
      <w:numFmt w:val="decimal"/>
      <w:lvlText w:val=".%1"/>
      <w:lvlJc w:val="left"/>
      <w:pPr>
        <w:ind w:left="2083" w:hanging="87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2083" w:hanging="870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29"/>
        <w:szCs w:val="29"/>
      </w:rPr>
    </w:lvl>
    <w:lvl w:ilvl="2" w:tentative="0">
      <w:start w:val="0"/>
      <w:numFmt w:val="bullet"/>
      <w:lvlText w:val="•"/>
      <w:lvlJc w:val="left"/>
      <w:pPr>
        <w:ind w:left="4044" w:hanging="87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5026" w:hanging="87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6008" w:hanging="87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990" w:hanging="87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972" w:hanging="87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954" w:hanging="87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936" w:hanging="870"/>
      </w:pPr>
      <w:rPr>
        <w:rFonts w:hint="default"/>
      </w:rPr>
    </w:lvl>
  </w:abstractNum>
  <w:abstractNum w:abstractNumId="2">
    <w:nsid w:val="BF205925"/>
    <w:multiLevelType w:val="multilevel"/>
    <w:tmpl w:val="BF205925"/>
    <w:lvl w:ilvl="0" w:tentative="0">
      <w:start w:val="4"/>
      <w:numFmt w:val="decimal"/>
      <w:lvlText w:val="%1"/>
      <w:lvlJc w:val="left"/>
      <w:pPr>
        <w:ind w:left="1964" w:hanging="918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964" w:hanging="918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34"/>
        <w:szCs w:val="34"/>
      </w:rPr>
    </w:lvl>
    <w:lvl w:ilvl="2" w:tentative="0">
      <w:start w:val="0"/>
      <w:numFmt w:val="bullet"/>
      <w:lvlText w:val="•"/>
      <w:lvlJc w:val="left"/>
      <w:pPr>
        <w:ind w:left="3948" w:hanging="9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942" w:hanging="9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936" w:hanging="9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930" w:hanging="9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924" w:hanging="9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918" w:hanging="9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912" w:hanging="918"/>
      </w:pPr>
      <w:rPr>
        <w:rFonts w:hint="default"/>
      </w:rPr>
    </w:lvl>
  </w:abstractNum>
  <w:abstractNum w:abstractNumId="3">
    <w:nsid w:val="CF092B84"/>
    <w:multiLevelType w:val="multilevel"/>
    <w:tmpl w:val="CF092B84"/>
    <w:lvl w:ilvl="0" w:tentative="0">
      <w:start w:val="2"/>
      <w:numFmt w:val="decimal"/>
      <w:lvlText w:val=".%1"/>
      <w:lvlJc w:val="left"/>
      <w:pPr>
        <w:ind w:left="2083" w:hanging="87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2083" w:hanging="870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29"/>
        <w:szCs w:val="29"/>
      </w:rPr>
    </w:lvl>
    <w:lvl w:ilvl="2" w:tentative="0">
      <w:start w:val="0"/>
      <w:numFmt w:val="bullet"/>
      <w:lvlText w:val="•"/>
      <w:lvlJc w:val="left"/>
      <w:pPr>
        <w:ind w:left="4044" w:hanging="87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5026" w:hanging="87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6008" w:hanging="87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990" w:hanging="87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972" w:hanging="87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954" w:hanging="87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936" w:hanging="870"/>
      </w:pPr>
      <w:rPr>
        <w:rFonts w:hint="default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850" w:hanging="804"/>
        <w:jc w:val="left"/>
      </w:pPr>
      <w:rPr>
        <w:rFonts w:hint="default" w:ascii="DejaVu Sans" w:hAnsi="DejaVu Sans" w:eastAsia="DejaVu Sans" w:cs="DejaVu Sans"/>
        <w:b/>
        <w:bCs/>
        <w:color w:val="333333"/>
        <w:w w:val="81"/>
        <w:sz w:val="44"/>
        <w:szCs w:val="44"/>
      </w:rPr>
    </w:lvl>
    <w:lvl w:ilvl="1" w:tentative="0">
      <w:start w:val="1"/>
      <w:numFmt w:val="decimal"/>
      <w:lvlText w:val="%1.%2"/>
      <w:lvlJc w:val="left"/>
      <w:pPr>
        <w:ind w:left="1964" w:hanging="918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34"/>
        <w:szCs w:val="34"/>
      </w:rPr>
    </w:lvl>
    <w:lvl w:ilvl="2" w:tentative="0">
      <w:start w:val="0"/>
      <w:numFmt w:val="bullet"/>
      <w:lvlText w:val="•"/>
      <w:lvlJc w:val="left"/>
      <w:pPr>
        <w:ind w:left="3064" w:hanging="9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168" w:hanging="9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273" w:hanging="9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377" w:hanging="9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482" w:hanging="9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586" w:hanging="9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691" w:hanging="918"/>
      </w:pPr>
      <w:rPr>
        <w:rFonts w:hint="default"/>
      </w:rPr>
    </w:lvl>
  </w:abstractNum>
  <w:abstractNum w:abstractNumId="5">
    <w:nsid w:val="0248C179"/>
    <w:multiLevelType w:val="multilevel"/>
    <w:tmpl w:val="0248C179"/>
    <w:lvl w:ilvl="0" w:tentative="0">
      <w:start w:val="3"/>
      <w:numFmt w:val="decimal"/>
      <w:lvlText w:val=".%1"/>
      <w:lvlJc w:val="left"/>
      <w:pPr>
        <w:ind w:left="2119" w:hanging="934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2119" w:hanging="934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19" w:hanging="934"/>
        <w:jc w:val="left"/>
      </w:pPr>
      <w:rPr>
        <w:rFonts w:hint="default" w:ascii="DejaVu Sans" w:hAnsi="DejaVu Sans" w:eastAsia="DejaVu Sans" w:cs="DejaVu Sans"/>
        <w:b/>
        <w:bCs/>
        <w:color w:val="333333"/>
        <w:w w:val="76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5054" w:hanging="93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6032" w:hanging="93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7010" w:hanging="93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988" w:hanging="93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966" w:hanging="93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944" w:hanging="934"/>
      </w:pPr>
      <w:rPr>
        <w:rFonts w:hint="default"/>
      </w:rPr>
    </w:lvl>
  </w:abstractNum>
  <w:abstractNum w:abstractNumId="6">
    <w:nsid w:val="03D62ECE"/>
    <w:multiLevelType w:val="multilevel"/>
    <w:tmpl w:val="03D62ECE"/>
    <w:lvl w:ilvl="0" w:tentative="0">
      <w:start w:val="6"/>
      <w:numFmt w:val="decimal"/>
      <w:lvlText w:val="%1"/>
      <w:lvlJc w:val="left"/>
      <w:pPr>
        <w:ind w:left="1850" w:hanging="804"/>
        <w:jc w:val="left"/>
      </w:pPr>
      <w:rPr>
        <w:rFonts w:hint="default" w:ascii="DejaVu Sans" w:hAnsi="DejaVu Sans" w:eastAsia="DejaVu Sans" w:cs="DejaVu Sans"/>
        <w:b/>
        <w:bCs/>
        <w:color w:val="333333"/>
        <w:w w:val="81"/>
        <w:sz w:val="44"/>
        <w:szCs w:val="44"/>
      </w:rPr>
    </w:lvl>
    <w:lvl w:ilvl="1" w:tentative="0">
      <w:start w:val="1"/>
      <w:numFmt w:val="decimal"/>
      <w:lvlText w:val="%1.%2"/>
      <w:lvlJc w:val="left"/>
      <w:pPr>
        <w:ind w:left="1875" w:hanging="829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34"/>
        <w:szCs w:val="34"/>
      </w:rPr>
    </w:lvl>
    <w:lvl w:ilvl="2" w:tentative="0">
      <w:start w:val="0"/>
      <w:numFmt w:val="bullet"/>
      <w:lvlText w:val="•"/>
      <w:lvlJc w:val="left"/>
      <w:pPr>
        <w:ind w:left="2993" w:hanging="8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106" w:hanging="8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220" w:hanging="8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333" w:hanging="8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446" w:hanging="8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560" w:hanging="8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673" w:hanging="829"/>
      </w:pPr>
      <w:rPr>
        <w:rFonts w:hint="default"/>
      </w:rPr>
    </w:lvl>
  </w:abstractNum>
  <w:abstractNum w:abstractNumId="7">
    <w:nsid w:val="25B654F3"/>
    <w:multiLevelType w:val="multilevel"/>
    <w:tmpl w:val="25B654F3"/>
    <w:lvl w:ilvl="0" w:tentative="0">
      <w:start w:val="2"/>
      <w:numFmt w:val="decimal"/>
      <w:lvlText w:val=".%1"/>
      <w:lvlJc w:val="left"/>
      <w:pPr>
        <w:ind w:left="2083" w:hanging="87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2083" w:hanging="870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29"/>
        <w:szCs w:val="29"/>
      </w:rPr>
    </w:lvl>
    <w:lvl w:ilvl="2" w:tentative="0">
      <w:start w:val="0"/>
      <w:numFmt w:val="bullet"/>
      <w:lvlText w:val="•"/>
      <w:lvlJc w:val="left"/>
      <w:pPr>
        <w:ind w:left="4044" w:hanging="87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5026" w:hanging="87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6008" w:hanging="87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990" w:hanging="87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972" w:hanging="87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954" w:hanging="87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936" w:hanging="870"/>
      </w:pPr>
      <w:rPr>
        <w:rFonts w:hint="default"/>
      </w:rPr>
    </w:lvl>
  </w:abstractNum>
  <w:abstractNum w:abstractNumId="8">
    <w:nsid w:val="2A8F537B"/>
    <w:multiLevelType w:val="multilevel"/>
    <w:tmpl w:val="2A8F537B"/>
    <w:lvl w:ilvl="0" w:tentative="0">
      <w:start w:val="3"/>
      <w:numFmt w:val="decimal"/>
      <w:lvlText w:val=".%1"/>
      <w:lvlJc w:val="left"/>
      <w:pPr>
        <w:ind w:left="2119" w:hanging="934"/>
        <w:jc w:val="left"/>
      </w:pPr>
      <w:rPr>
        <w:rFonts w:hint="default"/>
      </w:rPr>
    </w:lvl>
    <w:lvl w:ilvl="1" w:tentative="0">
      <w:start w:val="5"/>
      <w:numFmt w:val="decimal"/>
      <w:lvlText w:val="%1.%2"/>
      <w:lvlJc w:val="left"/>
      <w:pPr>
        <w:ind w:left="2119" w:hanging="934"/>
        <w:jc w:val="left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2119" w:hanging="934"/>
        <w:jc w:val="left"/>
      </w:pPr>
      <w:rPr>
        <w:rFonts w:hint="default" w:ascii="DejaVu Sans" w:hAnsi="DejaVu Sans" w:eastAsia="DejaVu Sans" w:cs="DejaVu Sans"/>
        <w:b/>
        <w:bCs/>
        <w:color w:val="333333"/>
        <w:w w:val="76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5054" w:hanging="93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6032" w:hanging="93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7010" w:hanging="93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988" w:hanging="93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966" w:hanging="93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944" w:hanging="934"/>
      </w:pPr>
      <w:rPr>
        <w:rFonts w:hint="default"/>
      </w:rPr>
    </w:lvl>
  </w:abstractNum>
  <w:abstractNum w:abstractNumId="9">
    <w:nsid w:val="59ADCABA"/>
    <w:multiLevelType w:val="multilevel"/>
    <w:tmpl w:val="59ADCABA"/>
    <w:lvl w:ilvl="0" w:tentative="0">
      <w:start w:val="3"/>
      <w:numFmt w:val="decimal"/>
      <w:lvlText w:val=".%1"/>
      <w:lvlJc w:val="left"/>
      <w:pPr>
        <w:ind w:left="1791" w:hanging="577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791" w:hanging="577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29"/>
        <w:szCs w:val="29"/>
      </w:rPr>
    </w:lvl>
    <w:lvl w:ilvl="2" w:tentative="0">
      <w:start w:val="0"/>
      <w:numFmt w:val="bullet"/>
      <w:lvlText w:val="•"/>
      <w:lvlJc w:val="left"/>
      <w:pPr>
        <w:ind w:left="3820" w:hanging="577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830" w:hanging="577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840" w:hanging="577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850" w:hanging="577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860" w:hanging="577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870" w:hanging="577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880" w:hanging="577"/>
      </w:pPr>
      <w:rPr>
        <w:rFonts w:hint="default"/>
      </w:rPr>
    </w:lvl>
  </w:abstractNum>
  <w:abstractNum w:abstractNumId="10">
    <w:nsid w:val="5A241D34"/>
    <w:multiLevelType w:val="multilevel"/>
    <w:tmpl w:val="5A241D34"/>
    <w:lvl w:ilvl="0" w:tentative="0">
      <w:start w:val="0"/>
      <w:numFmt w:val="bullet"/>
      <w:lvlText w:val="*"/>
      <w:lvlJc w:val="left"/>
      <w:pPr>
        <w:ind w:left="2148" w:hanging="369"/>
      </w:pPr>
      <w:rPr>
        <w:rFonts w:hint="default" w:ascii="Trebuchet MS" w:hAnsi="Trebuchet MS" w:eastAsia="Trebuchet MS" w:cs="Trebuchet MS"/>
        <w:color w:val="333333"/>
        <w:w w:val="154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3116" w:hanging="36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4092" w:hanging="36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5068" w:hanging="36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6044" w:hanging="36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7020" w:hanging="36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996" w:hanging="36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972" w:hanging="36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948" w:hanging="369"/>
      </w:pPr>
      <w:rPr>
        <w:rFonts w:hint="default"/>
      </w:rPr>
    </w:lvl>
  </w:abstractNum>
  <w:abstractNum w:abstractNumId="11">
    <w:nsid w:val="72183CF9"/>
    <w:multiLevelType w:val="multilevel"/>
    <w:tmpl w:val="72183CF9"/>
    <w:lvl w:ilvl="0" w:tentative="0">
      <w:start w:val="3"/>
      <w:numFmt w:val="decimal"/>
      <w:lvlText w:val=".%1"/>
      <w:lvlJc w:val="left"/>
      <w:pPr>
        <w:ind w:left="2083" w:hanging="87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2083" w:hanging="870"/>
        <w:jc w:val="left"/>
      </w:pPr>
      <w:rPr>
        <w:rFonts w:hint="default" w:ascii="DejaVu Sans" w:hAnsi="DejaVu Sans" w:eastAsia="DejaVu Sans" w:cs="DejaVu Sans"/>
        <w:b/>
        <w:bCs/>
        <w:color w:val="333333"/>
        <w:w w:val="75"/>
        <w:sz w:val="29"/>
        <w:szCs w:val="29"/>
      </w:rPr>
    </w:lvl>
    <w:lvl w:ilvl="2" w:tentative="0">
      <w:start w:val="1"/>
      <w:numFmt w:val="decimal"/>
      <w:lvlText w:val="%1.%2.%3"/>
      <w:lvlJc w:val="left"/>
      <w:pPr>
        <w:ind w:left="1242" w:hanging="871"/>
        <w:jc w:val="left"/>
      </w:pPr>
      <w:rPr>
        <w:rFonts w:hint="default" w:ascii="DejaVu Sans" w:hAnsi="DejaVu Sans" w:eastAsia="DejaVu Sans" w:cs="DejaVu Sans"/>
        <w:b/>
        <w:bCs/>
        <w:color w:val="333333"/>
        <w:w w:val="76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4262" w:hanging="87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353" w:hanging="87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444" w:hanging="87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7535" w:hanging="87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8626" w:hanging="87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717" w:hanging="871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07987208"/>
    <w:rsid w:val="512C18B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803" w:lineRule="exact"/>
      <w:ind w:left="1850" w:hanging="803"/>
      <w:outlineLvl w:val="1"/>
    </w:pPr>
    <w:rPr>
      <w:rFonts w:ascii="Droid Sans Fallback" w:hAnsi="Droid Sans Fallback" w:eastAsia="Droid Sans Fallback" w:cs="Droid Sans Fallback"/>
      <w:sz w:val="44"/>
      <w:szCs w:val="44"/>
    </w:rPr>
  </w:style>
  <w:style w:type="paragraph" w:styleId="3">
    <w:name w:val="heading 2"/>
    <w:basedOn w:val="1"/>
    <w:next w:val="1"/>
    <w:qFormat/>
    <w:uiPriority w:val="1"/>
    <w:pPr>
      <w:spacing w:before="1"/>
      <w:ind w:left="1964" w:hanging="917"/>
      <w:outlineLvl w:val="2"/>
    </w:pPr>
    <w:rPr>
      <w:rFonts w:ascii="Droid Sans Fallback" w:hAnsi="Droid Sans Fallback" w:eastAsia="Droid Sans Fallback" w:cs="Droid Sans Fallback"/>
      <w:sz w:val="34"/>
      <w:szCs w:val="34"/>
    </w:rPr>
  </w:style>
  <w:style w:type="paragraph" w:styleId="4">
    <w:name w:val="heading 3"/>
    <w:basedOn w:val="1"/>
    <w:next w:val="1"/>
    <w:qFormat/>
    <w:uiPriority w:val="1"/>
    <w:pPr>
      <w:ind w:left="2083" w:hanging="869"/>
      <w:outlineLvl w:val="3"/>
    </w:pPr>
    <w:rPr>
      <w:rFonts w:ascii="Droid Sans Fallback" w:hAnsi="Droid Sans Fallback" w:eastAsia="Droid Sans Fallback" w:cs="Droid Sans Fallback"/>
      <w:sz w:val="29"/>
      <w:szCs w:val="29"/>
    </w:rPr>
  </w:style>
  <w:style w:type="paragraph" w:styleId="5">
    <w:name w:val="heading 4"/>
    <w:basedOn w:val="1"/>
    <w:next w:val="1"/>
    <w:qFormat/>
    <w:uiPriority w:val="1"/>
    <w:pPr>
      <w:spacing w:before="138"/>
      <w:ind w:left="1875" w:hanging="689"/>
      <w:outlineLvl w:val="4"/>
    </w:pPr>
    <w:rPr>
      <w:rFonts w:ascii="DejaVu Sans" w:hAnsi="DejaVu Sans" w:eastAsia="DejaVu Sans" w:cs="DejaVu Sans"/>
      <w:b/>
      <w:bCs/>
      <w:sz w:val="24"/>
      <w:szCs w:val="24"/>
    </w:rPr>
  </w:style>
  <w:style w:type="paragraph" w:styleId="6">
    <w:name w:val="heading 5"/>
    <w:basedOn w:val="1"/>
    <w:next w:val="1"/>
    <w:qFormat/>
    <w:uiPriority w:val="1"/>
    <w:pPr>
      <w:spacing w:before="47"/>
      <w:ind w:left="2119" w:hanging="933"/>
      <w:outlineLvl w:val="5"/>
    </w:pPr>
    <w:rPr>
      <w:rFonts w:ascii="Droid Sans Fallback" w:hAnsi="Droid Sans Fallback" w:eastAsia="Droid Sans Fallback" w:cs="Droid Sans Fallback"/>
      <w:sz w:val="24"/>
      <w:szCs w:val="24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Droid Sans Fallback" w:hAnsi="Droid Sans Fallback" w:eastAsia="Droid Sans Fallback" w:cs="Droid Sans Fallback"/>
      <w:sz w:val="19"/>
      <w:szCs w:val="19"/>
    </w:rPr>
  </w:style>
  <w:style w:type="table" w:customStyle="1" w:styleId="10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1964" w:hanging="917"/>
    </w:pPr>
    <w:rPr>
      <w:rFonts w:ascii="Droid Sans Fallback" w:hAnsi="Droid Sans Fallback" w:eastAsia="Droid Sans Fallback" w:cs="Droid Sans Fallback"/>
    </w:rPr>
  </w:style>
  <w:style w:type="paragraph" w:customStyle="1" w:styleId="12">
    <w:name w:val="Table Paragraph"/>
    <w:basedOn w:val="1"/>
    <w:qFormat/>
    <w:uiPriority w:val="1"/>
    <w:pPr>
      <w:spacing w:line="263" w:lineRule="exact"/>
    </w:pPr>
    <w:rPr>
      <w:rFonts w:ascii="Noto Sans CJK JP Regular" w:hAnsi="Noto Sans CJK JP Regular" w:eastAsia="Noto Sans CJK JP Regular" w:cs="Noto Sans CJK JP Regular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footer" Target="footer4.xml"/><Relationship Id="rId89" Type="http://schemas.openxmlformats.org/officeDocument/2006/relationships/image" Target="media/image32.jpeg"/><Relationship Id="rId88" Type="http://schemas.openxmlformats.org/officeDocument/2006/relationships/image" Target="media/image31.jpeg"/><Relationship Id="rId87" Type="http://schemas.openxmlformats.org/officeDocument/2006/relationships/image" Target="media/image30.png"/><Relationship Id="rId86" Type="http://schemas.openxmlformats.org/officeDocument/2006/relationships/image" Target="media/image29.jpeg"/><Relationship Id="rId85" Type="http://schemas.openxmlformats.org/officeDocument/2006/relationships/image" Target="media/image28.jpeg"/><Relationship Id="rId84" Type="http://schemas.openxmlformats.org/officeDocument/2006/relationships/image" Target="media/image27.png"/><Relationship Id="rId83" Type="http://schemas.openxmlformats.org/officeDocument/2006/relationships/image" Target="media/image26.png"/><Relationship Id="rId82" Type="http://schemas.openxmlformats.org/officeDocument/2006/relationships/image" Target="media/image25.png"/><Relationship Id="rId81" Type="http://schemas.openxmlformats.org/officeDocument/2006/relationships/image" Target="media/image24.png"/><Relationship Id="rId80" Type="http://schemas.openxmlformats.org/officeDocument/2006/relationships/image" Target="media/image23.png"/><Relationship Id="rId8" Type="http://schemas.openxmlformats.org/officeDocument/2006/relationships/header" Target="header3.xml"/><Relationship Id="rId79" Type="http://schemas.openxmlformats.org/officeDocument/2006/relationships/image" Target="media/image22.jpeg"/><Relationship Id="rId78" Type="http://schemas.openxmlformats.org/officeDocument/2006/relationships/image" Target="media/image21.jpeg"/><Relationship Id="rId77" Type="http://schemas.openxmlformats.org/officeDocument/2006/relationships/image" Target="media/image20.png"/><Relationship Id="rId76" Type="http://schemas.openxmlformats.org/officeDocument/2006/relationships/image" Target="media/image19.jpeg"/><Relationship Id="rId75" Type="http://schemas.openxmlformats.org/officeDocument/2006/relationships/image" Target="media/image2.jpeg"/><Relationship Id="rId74" Type="http://schemas.openxmlformats.org/officeDocument/2006/relationships/image" Target="media/image18.jpeg"/><Relationship Id="rId73" Type="http://schemas.openxmlformats.org/officeDocument/2006/relationships/image" Target="media/image17.png"/><Relationship Id="rId72" Type="http://schemas.openxmlformats.org/officeDocument/2006/relationships/image" Target="media/image16.png"/><Relationship Id="rId71" Type="http://schemas.openxmlformats.org/officeDocument/2006/relationships/image" Target="media/image15.jpeg"/><Relationship Id="rId70" Type="http://schemas.openxmlformats.org/officeDocument/2006/relationships/image" Target="media/image14.png"/><Relationship Id="rId7" Type="http://schemas.openxmlformats.org/officeDocument/2006/relationships/footer" Target="footer3.xml"/><Relationship Id="rId69" Type="http://schemas.openxmlformats.org/officeDocument/2006/relationships/image" Target="media/image13.jpeg"/><Relationship Id="rId68" Type="http://schemas.openxmlformats.org/officeDocument/2006/relationships/image" Target="media/image12.jpeg"/><Relationship Id="rId67" Type="http://schemas.openxmlformats.org/officeDocument/2006/relationships/image" Target="media/image11.jpeg"/><Relationship Id="rId66" Type="http://schemas.openxmlformats.org/officeDocument/2006/relationships/image" Target="media/image10.png"/><Relationship Id="rId65" Type="http://schemas.openxmlformats.org/officeDocument/2006/relationships/image" Target="media/image9.png"/><Relationship Id="rId64" Type="http://schemas.openxmlformats.org/officeDocument/2006/relationships/image" Target="media/image8.png"/><Relationship Id="rId63" Type="http://schemas.openxmlformats.org/officeDocument/2006/relationships/image" Target="media/image7.png"/><Relationship Id="rId62" Type="http://schemas.openxmlformats.org/officeDocument/2006/relationships/image" Target="media/image6.png"/><Relationship Id="rId61" Type="http://schemas.openxmlformats.org/officeDocument/2006/relationships/image" Target="media/image5.png"/><Relationship Id="rId60" Type="http://schemas.openxmlformats.org/officeDocument/2006/relationships/image" Target="media/image4.png"/><Relationship Id="rId6" Type="http://schemas.openxmlformats.org/officeDocument/2006/relationships/header" Target="header2.xml"/><Relationship Id="rId59" Type="http://schemas.openxmlformats.org/officeDocument/2006/relationships/image" Target="media/image3.jpeg"/><Relationship Id="rId58" Type="http://schemas.openxmlformats.org/officeDocument/2006/relationships/theme" Target="theme/theme1.xml"/><Relationship Id="rId57" Type="http://schemas.openxmlformats.org/officeDocument/2006/relationships/footer" Target="footer27.xml"/><Relationship Id="rId56" Type="http://schemas.openxmlformats.org/officeDocument/2006/relationships/header" Target="header28.xml"/><Relationship Id="rId55" Type="http://schemas.openxmlformats.org/officeDocument/2006/relationships/footer" Target="footer26.xml"/><Relationship Id="rId54" Type="http://schemas.openxmlformats.org/officeDocument/2006/relationships/header" Target="header27.xml"/><Relationship Id="rId53" Type="http://schemas.openxmlformats.org/officeDocument/2006/relationships/footer" Target="footer25.xml"/><Relationship Id="rId52" Type="http://schemas.openxmlformats.org/officeDocument/2006/relationships/header" Target="header26.xml"/><Relationship Id="rId51" Type="http://schemas.openxmlformats.org/officeDocument/2006/relationships/footer" Target="footer24.xml"/><Relationship Id="rId50" Type="http://schemas.openxmlformats.org/officeDocument/2006/relationships/header" Target="header25.xml"/><Relationship Id="rId5" Type="http://schemas.openxmlformats.org/officeDocument/2006/relationships/footer" Target="footer2.xml"/><Relationship Id="rId49" Type="http://schemas.openxmlformats.org/officeDocument/2006/relationships/footer" Target="footer23.xml"/><Relationship Id="rId48" Type="http://schemas.openxmlformats.org/officeDocument/2006/relationships/header" Target="header24.xml"/><Relationship Id="rId47" Type="http://schemas.openxmlformats.org/officeDocument/2006/relationships/footer" Target="footer22.xml"/><Relationship Id="rId46" Type="http://schemas.openxmlformats.org/officeDocument/2006/relationships/header" Target="header23.xml"/><Relationship Id="rId45" Type="http://schemas.openxmlformats.org/officeDocument/2006/relationships/footer" Target="footer21.xml"/><Relationship Id="rId44" Type="http://schemas.openxmlformats.org/officeDocument/2006/relationships/header" Target="header22.xml"/><Relationship Id="rId43" Type="http://schemas.openxmlformats.org/officeDocument/2006/relationships/footer" Target="footer20.xml"/><Relationship Id="rId42" Type="http://schemas.openxmlformats.org/officeDocument/2006/relationships/header" Target="header21.xml"/><Relationship Id="rId41" Type="http://schemas.openxmlformats.org/officeDocument/2006/relationships/footer" Target="footer19.xml"/><Relationship Id="rId40" Type="http://schemas.openxmlformats.org/officeDocument/2006/relationships/header" Target="header20.xml"/><Relationship Id="rId4" Type="http://schemas.openxmlformats.org/officeDocument/2006/relationships/footer" Target="footer1.xml"/><Relationship Id="rId39" Type="http://schemas.openxmlformats.org/officeDocument/2006/relationships/footer" Target="footer18.xml"/><Relationship Id="rId38" Type="http://schemas.openxmlformats.org/officeDocument/2006/relationships/header" Target="header19.xml"/><Relationship Id="rId37" Type="http://schemas.openxmlformats.org/officeDocument/2006/relationships/footer" Target="footer17.xml"/><Relationship Id="rId36" Type="http://schemas.openxmlformats.org/officeDocument/2006/relationships/header" Target="header18.xml"/><Relationship Id="rId35" Type="http://schemas.openxmlformats.org/officeDocument/2006/relationships/header" Target="header17.xml"/><Relationship Id="rId34" Type="http://schemas.openxmlformats.org/officeDocument/2006/relationships/footer" Target="footer16.xml"/><Relationship Id="rId33" Type="http://schemas.openxmlformats.org/officeDocument/2006/relationships/header" Target="header16.xml"/><Relationship Id="rId32" Type="http://schemas.openxmlformats.org/officeDocument/2006/relationships/footer" Target="footer15.xml"/><Relationship Id="rId31" Type="http://schemas.openxmlformats.org/officeDocument/2006/relationships/header" Target="header15.xml"/><Relationship Id="rId30" Type="http://schemas.openxmlformats.org/officeDocument/2006/relationships/footer" Target="footer14.xml"/><Relationship Id="rId3" Type="http://schemas.openxmlformats.org/officeDocument/2006/relationships/header" Target="header1.xml"/><Relationship Id="rId29" Type="http://schemas.openxmlformats.org/officeDocument/2006/relationships/header" Target="header14.xml"/><Relationship Id="rId28" Type="http://schemas.openxmlformats.org/officeDocument/2006/relationships/footer" Target="footer13.xml"/><Relationship Id="rId27" Type="http://schemas.openxmlformats.org/officeDocument/2006/relationships/header" Target="header13.xml"/><Relationship Id="rId26" Type="http://schemas.openxmlformats.org/officeDocument/2006/relationships/footer" Target="footer12.xml"/><Relationship Id="rId25" Type="http://schemas.openxmlformats.org/officeDocument/2006/relationships/header" Target="header12.xml"/><Relationship Id="rId24" Type="http://schemas.openxmlformats.org/officeDocument/2006/relationships/footer" Target="footer11.xml"/><Relationship Id="rId23" Type="http://schemas.openxmlformats.org/officeDocument/2006/relationships/header" Target="header11.xml"/><Relationship Id="rId22" Type="http://schemas.openxmlformats.org/officeDocument/2006/relationships/footer" Target="footer10.xml"/><Relationship Id="rId21" Type="http://schemas.openxmlformats.org/officeDocument/2006/relationships/header" Target="header10.xml"/><Relationship Id="rId20" Type="http://schemas.openxmlformats.org/officeDocument/2006/relationships/footer" Target="footer9.xml"/><Relationship Id="rId2" Type="http://schemas.openxmlformats.org/officeDocument/2006/relationships/settings" Target="settings.xml"/><Relationship Id="rId19" Type="http://schemas.openxmlformats.org/officeDocument/2006/relationships/header" Target="header9.xml"/><Relationship Id="rId18" Type="http://schemas.openxmlformats.org/officeDocument/2006/relationships/footer" Target="footer8.xml"/><Relationship Id="rId17" Type="http://schemas.openxmlformats.org/officeDocument/2006/relationships/header" Target="header8.xml"/><Relationship Id="rId16" Type="http://schemas.openxmlformats.org/officeDocument/2006/relationships/footer" Target="footer7.xml"/><Relationship Id="rId15" Type="http://schemas.openxmlformats.org/officeDocument/2006/relationships/header" Target="header7.xml"/><Relationship Id="rId14" Type="http://schemas.openxmlformats.org/officeDocument/2006/relationships/footer" Target="footer6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1027"/>
    <customShpInfo spid="_x0000_s1026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34"/>
    <customShpInfo spid="_x0000_s1036"/>
    <customShpInfo spid="_x0000_s1035"/>
    <customShpInfo spid="_x0000_s1038"/>
    <customShpInfo spid="_x0000_s1037"/>
    <customShpInfo spid="_x0000_s1040"/>
    <customShpInfo spid="_x0000_s1039"/>
    <customShpInfo spid="_x0000_s1045"/>
    <customShpInfo spid="_x0000_s1046"/>
    <customShpInfo spid="_x0000_s1044"/>
    <customShpInfo spid="_x0000_s1048"/>
    <customShpInfo spid="_x0000_s1047"/>
    <customShpInfo spid="_x0000_s1050"/>
    <customShpInfo spid="_x0000_s1051"/>
    <customShpInfo spid="_x0000_s1052"/>
    <customShpInfo spid="_x0000_s1049"/>
    <customShpInfo spid="_x0000_s1059"/>
    <customShpInfo spid="_x0000_s1060"/>
    <customShpInfo spid="_x0000_s1061"/>
    <customShpInfo spid="_x0000_s1058"/>
    <customShpInfo spid="_x0000_s1063"/>
    <customShpInfo spid="_x0000_s1062"/>
    <customShpInfo spid="_x0000_s1065"/>
    <customShpInfo spid="_x0000_s1064"/>
    <customShpInfo spid="_x0000_s1067"/>
    <customShpInfo spid="_x0000_s1066"/>
    <customShpInfo spid="_x0000_s1069"/>
    <customShpInfo spid="_x0000_s1068"/>
    <customShpInfo spid="_x0000_s1071"/>
    <customShpInfo spid="_x0000_s1072"/>
    <customShpInfo spid="_x0000_s1073"/>
    <customShpInfo spid="_x0000_s1070"/>
    <customShpInfo spid="_x0000_s1075"/>
    <customShpInfo spid="_x0000_s1076"/>
    <customShpInfo spid="_x0000_s1077"/>
    <customShpInfo spid="_x0000_s1074"/>
    <customShpInfo spid="_x0000_s1079"/>
    <customShpInfo spid="_x0000_s1080"/>
    <customShpInfo spid="_x0000_s1081"/>
    <customShpInfo spid="_x0000_s1078"/>
    <customShpInfo spid="_x0000_s1083"/>
    <customShpInfo spid="_x0000_s1082"/>
    <customShpInfo spid="_x0000_s1085"/>
    <customShpInfo spid="_x0000_s1086"/>
    <customShpInfo spid="_x0000_s1087"/>
    <customShpInfo spid="_x0000_s1084"/>
    <customShpInfo spid="_x0000_s1089"/>
    <customShpInfo spid="_x0000_s1090"/>
    <customShpInfo spid="_x0000_s1091"/>
    <customShpInfo spid="_x0000_s1092"/>
    <customShpInfo spid="_x0000_s1088"/>
    <customShpInfo spid="_x0000_s1094"/>
    <customShpInfo spid="_x0000_s1095"/>
    <customShpInfo spid="_x0000_s1096"/>
    <customShpInfo spid="_x0000_s1093"/>
    <customShpInfo spid="_x0000_s1097"/>
    <customShpInfo spid="_x0000_s1099"/>
    <customShpInfo spid="_x0000_s1098"/>
    <customShpInfo spid="_x0000_s1101"/>
    <customShpInfo spid="_x0000_s1100"/>
    <customShpInfo spid="_x0000_s1103"/>
    <customShpInfo spid="_x0000_s1104"/>
    <customShpInfo spid="_x0000_s1102"/>
    <customShpInfo spid="_x0000_s1106"/>
    <customShpInfo spid="_x0000_s1107"/>
    <customShpInfo spid="_x0000_s1108"/>
    <customShpInfo spid="_x0000_s1109"/>
    <customShpInfo spid="_x0000_s1105"/>
    <customShpInfo spid="_x0000_s1111"/>
    <customShpInfo spid="_x0000_s1110"/>
    <customShpInfo spid="_x0000_s1113"/>
    <customShpInfo spid="_x0000_s1114"/>
    <customShpInfo spid="_x0000_s1115"/>
    <customShpInfo spid="_x0000_s1112"/>
    <customShpInfo spid="_x0000_s1117"/>
    <customShpInfo spid="_x0000_s1118"/>
    <customShpInfo spid="_x0000_s1116"/>
    <customShpInfo spid="_x0000_s1120"/>
    <customShpInfo spid="_x0000_s1119"/>
    <customShpInfo spid="_x0000_s1122"/>
    <customShpInfo spid="_x0000_s1121"/>
    <customShpInfo spid="_x0000_s1124"/>
    <customShpInfo spid="_x0000_s1123"/>
    <customShpInfo spid="_x0000_s1126"/>
    <customShpInfo spid="_x0000_s1127"/>
    <customShpInfo spid="_x0000_s1128"/>
    <customShpInfo spid="_x0000_s1125"/>
    <customShpInfo spid="_x0000_s1130"/>
    <customShpInfo spid="_x0000_s1131"/>
    <customShpInfo spid="_x0000_s1132"/>
    <customShpInfo spid="_x0000_s1133"/>
    <customShpInfo spid="_x0000_s1129"/>
    <customShpInfo spid="_x0000_s1135"/>
    <customShpInfo spid="_x0000_s1136"/>
    <customShpInfo spid="_x0000_s1134"/>
    <customShpInfo spid="_x0000_s1138"/>
    <customShpInfo spid="_x0000_s1137"/>
    <customShpInfo spid="_x0000_s1140"/>
    <customShpInfo spid="_x0000_s1141"/>
    <customShpInfo spid="_x0000_s1142"/>
    <customShpInfo spid="_x0000_s1139"/>
    <customShpInfo spid="_x0000_s1144"/>
    <customShpInfo spid="_x0000_s1145"/>
    <customShpInfo spid="_x0000_s1146"/>
    <customShpInfo spid="_x0000_s1143"/>
    <customShpInfo spid="_x0000_s1148"/>
    <customShpInfo spid="_x0000_s1149"/>
    <customShpInfo spid="_x0000_s1150"/>
    <customShpInfo spid="_x0000_s1147"/>
    <customShpInfo spid="_x0000_s1152"/>
    <customShpInfo spid="_x0000_s1153"/>
    <customShpInfo spid="_x0000_s1154"/>
    <customShpInfo spid="_x0000_s1151"/>
    <customShpInfo spid="_x0000_s1156"/>
    <customShpInfo spid="_x0000_s1157"/>
    <customShpInfo spid="_x0000_s1158"/>
    <customShpInfo spid="_x0000_s1155"/>
    <customShpInfo spid="_x0000_s1160"/>
    <customShpInfo spid="_x0000_s1161"/>
    <customShpInfo spid="_x0000_s1162"/>
    <customShpInfo spid="_x0000_s1159"/>
    <customShpInfo spid="_x0000_s1164"/>
    <customShpInfo spid="_x0000_s1165"/>
    <customShpInfo spid="_x0000_s1166"/>
    <customShpInfo spid="_x0000_s1167"/>
    <customShpInfo spid="_x0000_s1163"/>
    <customShpInfo spid="_x0000_s1169"/>
    <customShpInfo spid="_x0000_s1170"/>
    <customShpInfo spid="_x0000_s1171"/>
    <customShpInfo spid="_x0000_s1168"/>
    <customShpInfo spid="_x0000_s1173"/>
    <customShpInfo spid="_x0000_s1174"/>
    <customShpInfo spid="_x0000_s1175"/>
    <customShpInfo spid="_x0000_s1172"/>
    <customShpInfo spid="_x0000_s1177"/>
    <customShpInfo spid="_x0000_s1178"/>
    <customShpInfo spid="_x0000_s1176"/>
    <customShpInfo spid="_x0000_s1180"/>
    <customShpInfo spid="_x0000_s1181"/>
    <customShpInfo spid="_x0000_s1182"/>
    <customShpInfo spid="_x0000_s1179"/>
    <customShpInfo spid="_x0000_s1184"/>
    <customShpInfo spid="_x0000_s1185"/>
    <customShpInfo spid="_x0000_s1186"/>
    <customShpInfo spid="_x0000_s1183"/>
    <customShpInfo spid="_x0000_s1188"/>
    <customShpInfo spid="_x0000_s1189"/>
    <customShpInfo spid="_x0000_s1190"/>
    <customShpInfo spid="_x0000_s1187"/>
    <customShpInfo spid="_x0000_s1192"/>
    <customShpInfo spid="_x0000_s1193"/>
    <customShpInfo spid="_x0000_s1194"/>
    <customShpInfo spid="_x0000_s1191"/>
    <customShpInfo spid="_x0000_s1196"/>
    <customShpInfo spid="_x0000_s1197"/>
    <customShpInfo spid="_x0000_s1198"/>
    <customShpInfo spid="_x0000_s1195"/>
    <customShpInfo spid="_x0000_s1200"/>
    <customShpInfo spid="_x0000_s1201"/>
    <customShpInfo spid="_x0000_s1202"/>
    <customShpInfo spid="_x0000_s1203"/>
    <customShpInfo spid="_x0000_s1199"/>
    <customShpInfo spid="_x0000_s1205"/>
    <customShpInfo spid="_x0000_s1206"/>
    <customShpInfo spid="_x0000_s1207"/>
    <customShpInfo spid="_x0000_s1204"/>
    <customShpInfo spid="_x0000_s1209"/>
    <customShpInfo spid="_x0000_s1210"/>
    <customShpInfo spid="_x0000_s1211"/>
    <customShpInfo spid="_x0000_s1208"/>
    <customShpInfo spid="_x0000_s1213"/>
    <customShpInfo spid="_x0000_s1214"/>
    <customShpInfo spid="_x0000_s1212"/>
    <customShpInfo spid="_x0000_s1216"/>
    <customShpInfo spid="_x0000_s1217"/>
    <customShpInfo spid="_x0000_s1218"/>
    <customShpInfo spid="_x0000_s1215"/>
    <customShpInfo spid="_x0000_s1220"/>
    <customShpInfo spid="_x0000_s1221"/>
    <customShpInfo spid="_x0000_s1222"/>
    <customShpInfo spid="_x0000_s1219"/>
    <customShpInfo spid="_x0000_s1224"/>
    <customShpInfo spid="_x0000_s1225"/>
    <customShpInfo spid="_x0000_s1226"/>
    <customShpInfo spid="_x0000_s1223"/>
    <customShpInfo spid="_x0000_s1228"/>
    <customShpInfo spid="_x0000_s1229"/>
    <customShpInfo spid="_x0000_s1230"/>
    <customShpInfo spid="_x0000_s1231"/>
    <customShpInfo spid="_x0000_s12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2019-04-03T03:13:00Z</dcterms:created>
  <dc:creator>Haishi</dc:creator>
  <cp:lastModifiedBy>天明</cp:lastModifiedBy>
  <dcterms:modified xsi:type="dcterms:W3CDTF">2019-04-03T03:15:42Z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2018-09-26T00:00:00Z</vt:filetime>
  </property>
  <property fmtid="{D5CDD505-2E9C-101B-9397-08002B2CF9AE}" pid="3" name="Creator">
    <vt:lpwstr>Typora</vt:lpwstr>
  </property>
  <property fmtid="{D5CDD505-2E9C-101B-9397-08002B2CF9AE}" pid="4" name="LastSaved">
    <vt:filetime>2019-04-03T00:00:00Z</vt:filetime>
  </property>
  <property fmtid="{D5CDD505-2E9C-101B-9397-08002B2CF9AE}" pid="5" name="KSOProductBuildVer">
    <vt:lpwstr>2052-11.1.0.8412</vt:lpwstr>
  </property>
</Properties>
</file>